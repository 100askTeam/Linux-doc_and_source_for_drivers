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E782F" w14:textId="77777777" w:rsidR="00554176" w:rsidRDefault="00554176" w:rsidP="00554176">
      <w:pPr>
        <w:pStyle w:val="21"/>
      </w:pPr>
      <w:r>
        <w:rPr>
          <w:rFonts w:hint="eastAsia"/>
        </w:rPr>
        <w:t>第七章</w:t>
      </w:r>
      <w:r>
        <w:rPr>
          <w:rFonts w:hint="eastAsia"/>
        </w:rPr>
        <w:t xml:space="preserve">   </w:t>
      </w:r>
      <w:r>
        <w:rPr>
          <w:rFonts w:hint="eastAsia"/>
        </w:rPr>
        <w:t>输入系统应用编程</w:t>
      </w:r>
      <w:r>
        <w:rPr>
          <w:rFonts w:hint="eastAsia"/>
        </w:rPr>
        <w:t xml:space="preserve"> </w:t>
      </w:r>
    </w:p>
    <w:p w14:paraId="74555D24" w14:textId="77777777" w:rsidR="00554176" w:rsidRDefault="00554176" w:rsidP="00554176">
      <w:pPr>
        <w:pStyle w:val="3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什么是输入系统</w:t>
      </w:r>
    </w:p>
    <w:p w14:paraId="09E32584" w14:textId="77777777" w:rsidR="00554176" w:rsidRDefault="00554176" w:rsidP="00554176">
      <w:pPr>
        <w:ind w:firstLine="420"/>
      </w:pPr>
      <w:r>
        <w:rPr>
          <w:rFonts w:hint="eastAsia"/>
        </w:rPr>
        <w:t>先来了解什么是输入设备？</w:t>
      </w:r>
    </w:p>
    <w:p w14:paraId="6A23011B" w14:textId="77777777" w:rsidR="00554176" w:rsidRDefault="00554176" w:rsidP="00554176">
      <w:pPr>
        <w:ind w:firstLine="420"/>
      </w:pPr>
      <w:r>
        <w:rPr>
          <w:rFonts w:hint="eastAsia"/>
        </w:rPr>
        <w:t>常见的输入设备有键盘、鼠标、遥控杆、书写板、触摸屏等等,用户通过这些输入设备与Linux系统进行数据交换。</w:t>
      </w:r>
    </w:p>
    <w:p w14:paraId="5BEE65F0" w14:textId="77777777" w:rsidR="00554176" w:rsidRDefault="00554176" w:rsidP="00554176">
      <w:pPr>
        <w:ind w:firstLine="420"/>
      </w:pPr>
      <w:r>
        <w:rPr>
          <w:rFonts w:hint="eastAsia"/>
        </w:rPr>
        <w:t>什么是输入系统？</w:t>
      </w:r>
    </w:p>
    <w:p w14:paraId="63C98F10" w14:textId="77777777" w:rsidR="00554176" w:rsidRDefault="00554176" w:rsidP="00554176">
      <w:pPr>
        <w:ind w:firstLine="420"/>
      </w:pPr>
      <w:r>
        <w:rPr>
          <w:rFonts w:hint="eastAsia"/>
        </w:rPr>
        <w:t>输入设备种类繁多，能否统一它们的接口？既在驱动层面统一，也在应用程序层面统一？可以的。</w:t>
      </w:r>
    </w:p>
    <w:p w14:paraId="468241B6" w14:textId="77777777" w:rsidR="00554176" w:rsidRDefault="00554176" w:rsidP="00554176">
      <w:pPr>
        <w:ind w:firstLine="420"/>
      </w:pPr>
      <w:r>
        <w:rPr>
          <w:rFonts w:hint="eastAsia"/>
        </w:rPr>
        <w:t>Linux系统为了统一管理这些输入设备，实现了一套能兼容所有输入设备的框架：输入系统。驱动开发人员基于这套框架开发出程序，应用开发人员就可以使用统一的A</w:t>
      </w:r>
      <w:r>
        <w:t>PI</w:t>
      </w:r>
      <w:r>
        <w:rPr>
          <w:rFonts w:hint="eastAsia"/>
        </w:rPr>
        <w:t>去使用设备。</w:t>
      </w:r>
    </w:p>
    <w:p w14:paraId="0E1FC859" w14:textId="77777777" w:rsidR="00554176" w:rsidRDefault="00554176" w:rsidP="00554176">
      <w:pPr>
        <w:ind w:firstLine="420"/>
      </w:pPr>
    </w:p>
    <w:p w14:paraId="7455C104" w14:textId="77777777" w:rsidR="00554176" w:rsidRDefault="00554176" w:rsidP="00554176">
      <w:pPr>
        <w:pStyle w:val="32"/>
      </w:pPr>
      <w:r>
        <w:t>7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输入系统框架及调试</w:t>
      </w:r>
    </w:p>
    <w:p w14:paraId="18DAA99F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框架概述</w:t>
      </w:r>
    </w:p>
    <w:p w14:paraId="17A9F349" w14:textId="77777777" w:rsidR="00554176" w:rsidRDefault="00554176" w:rsidP="00554176">
      <w:pPr>
        <w:ind w:firstLine="420"/>
      </w:pPr>
      <w:r>
        <w:rPr>
          <w:rFonts w:hint="eastAsia"/>
        </w:rPr>
        <w:t>作为应用开发人员，可以只基于A</w:t>
      </w:r>
      <w:r>
        <w:t>PI</w:t>
      </w:r>
      <w:r>
        <w:rPr>
          <w:rFonts w:hint="eastAsia"/>
        </w:rPr>
        <w:t>使用输入子系统。但是了解内核中输入子系统的框架、了解数据流程，有助于解决开发过程中碰到的硬件问题、驱动问题。</w:t>
      </w:r>
    </w:p>
    <w:p w14:paraId="6DE6E5AC" w14:textId="77777777" w:rsidR="00554176" w:rsidRDefault="00554176" w:rsidP="00554176">
      <w:pPr>
        <w:ind w:firstLine="420"/>
      </w:pPr>
      <w:r>
        <w:rPr>
          <w:rFonts w:hint="eastAsia"/>
        </w:rPr>
        <w:t>输入系统框架如下图所示：</w:t>
      </w:r>
    </w:p>
    <w:p w14:paraId="4E05F37D" w14:textId="77777777" w:rsidR="00554176" w:rsidRPr="008218D4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02A73F41" wp14:editId="65324CF8">
            <wp:extent cx="4195895" cy="4037990"/>
            <wp:effectExtent l="0" t="0" r="0" b="635"/>
            <wp:docPr id="2640" name="图片 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2170" cy="40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F3ED" w14:textId="77777777" w:rsidR="00554176" w:rsidRDefault="00554176" w:rsidP="00554176">
      <w:pPr>
        <w:ind w:firstLine="420"/>
      </w:pPr>
      <w:r>
        <w:rPr>
          <w:rFonts w:hint="eastAsia"/>
        </w:rPr>
        <w:t>假设用户程序直接访问/</w:t>
      </w:r>
      <w:r>
        <w:t>dev/input/event0</w:t>
      </w:r>
      <w:r>
        <w:rPr>
          <w:rFonts w:hint="eastAsia"/>
        </w:rPr>
        <w:t>设备节点，或者使用t</w:t>
      </w:r>
      <w:r>
        <w:t>slib</w:t>
      </w:r>
      <w:r>
        <w:rPr>
          <w:rFonts w:hint="eastAsia"/>
        </w:rPr>
        <w:t>访问设备节点，数据的流程如下：</w:t>
      </w:r>
    </w:p>
    <w:p w14:paraId="1D4CAC0F" w14:textId="77777777" w:rsidR="00554176" w:rsidRDefault="00554176" w:rsidP="00554176">
      <w:pPr>
        <w:ind w:firstLineChars="0" w:firstLine="0"/>
      </w:pPr>
      <w:r>
        <w:t>① APP</w:t>
      </w:r>
      <w:r>
        <w:rPr>
          <w:rFonts w:hint="eastAsia"/>
        </w:rPr>
        <w:t>发起读操作，若无数据则休眠；</w:t>
      </w:r>
    </w:p>
    <w:p w14:paraId="21717093" w14:textId="77777777" w:rsidR="00554176" w:rsidRDefault="00554176" w:rsidP="00554176">
      <w:pPr>
        <w:ind w:firstLineChars="0" w:firstLine="0"/>
      </w:pPr>
      <w:r>
        <w:lastRenderedPageBreak/>
        <w:t xml:space="preserve">② </w:t>
      </w:r>
      <w:r>
        <w:rPr>
          <w:rFonts w:hint="eastAsia"/>
        </w:rPr>
        <w:t>用户操作设备，硬件上产生中断；</w:t>
      </w:r>
    </w:p>
    <w:p w14:paraId="17F888ED" w14:textId="77777777" w:rsidR="00554176" w:rsidRDefault="00554176" w:rsidP="00554176">
      <w:pPr>
        <w:ind w:firstLineChars="0" w:firstLine="0"/>
      </w:pPr>
      <w:r>
        <w:rPr>
          <w:rFonts w:hint="eastAsia"/>
        </w:rPr>
        <w:t>③ 输入系统驱动层对应的驱动程序处理中断：</w:t>
      </w:r>
    </w:p>
    <w:p w14:paraId="34A9B78D" w14:textId="77777777" w:rsidR="00554176" w:rsidRDefault="00554176" w:rsidP="00554176">
      <w:pPr>
        <w:ind w:firstLine="420"/>
      </w:pPr>
      <w:r>
        <w:rPr>
          <w:rFonts w:hint="eastAsia"/>
        </w:rPr>
        <w:t>读取到数据，转换为标准的输入事件，向核心层汇报。</w:t>
      </w:r>
    </w:p>
    <w:p w14:paraId="6DF372B0" w14:textId="77777777" w:rsidR="00554176" w:rsidRDefault="00554176" w:rsidP="00554176">
      <w:pPr>
        <w:ind w:firstLine="420"/>
      </w:pPr>
      <w:r>
        <w:rPr>
          <w:rFonts w:hint="eastAsia"/>
        </w:rPr>
        <w:t>所谓输入事件就是一个“s</w:t>
      </w:r>
      <w:r>
        <w:t>truct input_event</w:t>
      </w:r>
      <w:r>
        <w:rPr>
          <w:rFonts w:hint="eastAsia"/>
        </w:rPr>
        <w:t>”结构体。</w:t>
      </w:r>
    </w:p>
    <w:p w14:paraId="2F83BB4E" w14:textId="77777777" w:rsidR="00554176" w:rsidRPr="006B7483" w:rsidRDefault="00554176" w:rsidP="00554176">
      <w:pPr>
        <w:ind w:firstLineChars="0" w:firstLine="0"/>
      </w:pPr>
      <w:r>
        <w:rPr>
          <w:rFonts w:hint="eastAsia"/>
        </w:rPr>
        <w:t>④ 核心层可以决定把输入事件转发给上面哪个</w:t>
      </w:r>
      <w:r>
        <w:t>handler</w:t>
      </w:r>
      <w:r>
        <w:rPr>
          <w:rFonts w:hint="eastAsia"/>
        </w:rPr>
        <w:t>来处理：</w:t>
      </w:r>
    </w:p>
    <w:p w14:paraId="6BB5726E" w14:textId="77777777" w:rsidR="00554176" w:rsidRDefault="00554176" w:rsidP="00554176">
      <w:pPr>
        <w:ind w:firstLine="420"/>
      </w:pPr>
      <w:r>
        <w:rPr>
          <w:rFonts w:hint="eastAsia"/>
        </w:rPr>
        <w:t>从h</w:t>
      </w:r>
      <w:r>
        <w:t>andler</w:t>
      </w:r>
      <w:r>
        <w:rPr>
          <w:rFonts w:hint="eastAsia"/>
        </w:rPr>
        <w:t>的名字来看，它就是用来处输入操作的。有多种h</w:t>
      </w:r>
      <w:r>
        <w:t>andler</w:t>
      </w:r>
      <w:r>
        <w:rPr>
          <w:rFonts w:hint="eastAsia"/>
        </w:rPr>
        <w:t>，比如：</w:t>
      </w:r>
      <w:r w:rsidRPr="007A6C5A">
        <w:t>evdev_handler</w:t>
      </w:r>
      <w:r>
        <w:rPr>
          <w:rFonts w:hint="eastAsia"/>
        </w:rPr>
        <w:t>、</w:t>
      </w:r>
      <w:r w:rsidRPr="007A6C5A">
        <w:t>kbd_handler</w:t>
      </w:r>
      <w:r>
        <w:rPr>
          <w:rFonts w:hint="eastAsia"/>
        </w:rPr>
        <w:t>、</w:t>
      </w:r>
      <w:r w:rsidRPr="007A6C5A">
        <w:t>joydev_handler</w:t>
      </w:r>
      <w:r>
        <w:rPr>
          <w:rFonts w:hint="eastAsia"/>
        </w:rPr>
        <w:t>等等。</w:t>
      </w:r>
    </w:p>
    <w:p w14:paraId="2AF3D0A9" w14:textId="77777777" w:rsidR="00554176" w:rsidRDefault="00554176" w:rsidP="00554176">
      <w:pPr>
        <w:ind w:firstLine="420"/>
      </w:pPr>
      <w:r>
        <w:rPr>
          <w:rFonts w:hint="eastAsia"/>
        </w:rPr>
        <w:t>最常用的是</w:t>
      </w:r>
      <w:r w:rsidRPr="007A6C5A">
        <w:t>evdev_handler</w:t>
      </w:r>
      <w:r>
        <w:rPr>
          <w:rFonts w:hint="eastAsia"/>
        </w:rPr>
        <w:t>：它只是把i</w:t>
      </w:r>
      <w:r>
        <w:t>nput_event</w:t>
      </w:r>
      <w:r>
        <w:rPr>
          <w:rFonts w:hint="eastAsia"/>
        </w:rPr>
        <w:t>结构体保存在内核b</w:t>
      </w:r>
      <w:r>
        <w:t>uffer</w:t>
      </w:r>
      <w:r>
        <w:rPr>
          <w:rFonts w:hint="eastAsia"/>
        </w:rPr>
        <w:t>等，A</w:t>
      </w:r>
      <w:r>
        <w:t>PP</w:t>
      </w:r>
      <w:r>
        <w:rPr>
          <w:rFonts w:hint="eastAsia"/>
        </w:rPr>
        <w:t>来读取时就原原本本地返回。它支持多个A</w:t>
      </w:r>
      <w:r>
        <w:t>PP</w:t>
      </w:r>
      <w:r>
        <w:rPr>
          <w:rFonts w:hint="eastAsia"/>
        </w:rPr>
        <w:t>同时访问输入设备，每个A</w:t>
      </w:r>
      <w:r>
        <w:t>PP</w:t>
      </w:r>
      <w:r>
        <w:rPr>
          <w:rFonts w:hint="eastAsia"/>
        </w:rPr>
        <w:t>都可以获得同一份输入事件。</w:t>
      </w:r>
    </w:p>
    <w:p w14:paraId="6698B00B" w14:textId="77777777" w:rsidR="00554176" w:rsidRDefault="00554176" w:rsidP="00554176">
      <w:pPr>
        <w:ind w:firstLine="420"/>
      </w:pPr>
      <w:r>
        <w:rPr>
          <w:rFonts w:hint="eastAsia"/>
        </w:rPr>
        <w:t>当A</w:t>
      </w:r>
      <w:r>
        <w:t>PP</w:t>
      </w:r>
      <w:r>
        <w:rPr>
          <w:rFonts w:hint="eastAsia"/>
        </w:rPr>
        <w:t>正在等待数据时，</w:t>
      </w:r>
      <w:r w:rsidRPr="007A6C5A">
        <w:t>evdev_handler</w:t>
      </w:r>
      <w:r>
        <w:rPr>
          <w:rFonts w:hint="eastAsia"/>
        </w:rPr>
        <w:t>会把它唤醒，这样A</w:t>
      </w:r>
      <w:r>
        <w:t>PP</w:t>
      </w:r>
      <w:r>
        <w:rPr>
          <w:rFonts w:hint="eastAsia"/>
        </w:rPr>
        <w:t>就可以返回数据。</w:t>
      </w:r>
    </w:p>
    <w:p w14:paraId="0AA68F3C" w14:textId="77777777" w:rsidR="00554176" w:rsidRPr="007A6C5A" w:rsidRDefault="00554176" w:rsidP="00554176">
      <w:pPr>
        <w:ind w:firstLineChars="0" w:firstLine="0"/>
      </w:pPr>
      <w:r>
        <w:t xml:space="preserve">⑤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对输入事件的处理：</w:t>
      </w:r>
    </w:p>
    <w:p w14:paraId="32D1A03A" w14:textId="77777777" w:rsidR="00554176" w:rsidRDefault="00554176" w:rsidP="00554176">
      <w:pPr>
        <w:ind w:firstLine="420"/>
      </w:pPr>
      <w:r>
        <w:t>APP</w:t>
      </w:r>
      <w:r>
        <w:rPr>
          <w:rFonts w:hint="eastAsia"/>
        </w:rPr>
        <w:t>获得数据的方法有2种：直接访问设备节点(比如/</w:t>
      </w:r>
      <w:r>
        <w:t>dev/input/event0,1,2,...)</w:t>
      </w:r>
      <w:r>
        <w:rPr>
          <w:rFonts w:hint="eastAsia"/>
        </w:rPr>
        <w:t>，或者通过t</w:t>
      </w:r>
      <w:r>
        <w:t>slib</w:t>
      </w:r>
      <w:r>
        <w:rPr>
          <w:rFonts w:hint="eastAsia"/>
        </w:rPr>
        <w:t>、l</w:t>
      </w:r>
      <w:r>
        <w:t>ibinput</w:t>
      </w:r>
      <w:r>
        <w:rPr>
          <w:rFonts w:hint="eastAsia"/>
        </w:rPr>
        <w:t>这类库来间接访问设备节点。这些库简化了对数据的处理。</w:t>
      </w:r>
    </w:p>
    <w:p w14:paraId="2EFCAA16" w14:textId="77777777" w:rsidR="00554176" w:rsidRDefault="00554176" w:rsidP="00554176">
      <w:pPr>
        <w:ind w:firstLine="420"/>
      </w:pPr>
    </w:p>
    <w:p w14:paraId="2E15DFBE" w14:textId="77777777" w:rsidR="00554176" w:rsidRDefault="00554176" w:rsidP="00554176">
      <w:pPr>
        <w:ind w:firstLine="420"/>
      </w:pPr>
      <w:r>
        <w:rPr>
          <w:rFonts w:hint="eastAsia"/>
        </w:rPr>
        <w:t>要想深入理解整个输入系统，就必须研究内核的输入系统，这在后续的“驱动大全”中会讲解。</w:t>
      </w:r>
    </w:p>
    <w:p w14:paraId="18353605" w14:textId="77777777" w:rsidR="00554176" w:rsidRDefault="00554176" w:rsidP="00554176">
      <w:pPr>
        <w:ind w:firstLine="420"/>
      </w:pPr>
    </w:p>
    <w:p w14:paraId="4C6627EC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编写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需要掌握的知识</w:t>
      </w:r>
    </w:p>
    <w:p w14:paraId="061654DE" w14:textId="77777777" w:rsidR="00554176" w:rsidRDefault="00554176" w:rsidP="00554176">
      <w:pPr>
        <w:ind w:firstLine="420"/>
      </w:pPr>
      <w:r>
        <w:rPr>
          <w:rFonts w:hint="eastAsia"/>
        </w:rPr>
        <w:t>基于编写应用程序的角度，只需要理解这些内容：</w:t>
      </w:r>
    </w:p>
    <w:p w14:paraId="21C26ABE" w14:textId="77777777" w:rsidR="00554176" w:rsidRDefault="00554176" w:rsidP="00554176">
      <w:pPr>
        <w:pStyle w:val="51"/>
      </w:pPr>
      <w:r>
        <w:t>1.</w:t>
      </w:r>
      <w:r>
        <w:rPr>
          <w:rFonts w:hint="eastAsia"/>
        </w:rPr>
        <w:t xml:space="preserve"> 内核中怎么表示一个输入设备？</w:t>
      </w:r>
    </w:p>
    <w:p w14:paraId="3A85C74D" w14:textId="77777777" w:rsidR="00554176" w:rsidRDefault="00554176" w:rsidP="00554176">
      <w:pPr>
        <w:ind w:firstLine="420"/>
      </w:pPr>
      <w:r>
        <w:rPr>
          <w:rFonts w:hint="eastAsia"/>
        </w:rPr>
        <w:t>使用i</w:t>
      </w:r>
      <w:r>
        <w:t>nput_dev</w:t>
      </w:r>
      <w:r>
        <w:rPr>
          <w:rFonts w:hint="eastAsia"/>
        </w:rPr>
        <w:t>结构体来表示输入设备，它的内容如下：</w:t>
      </w:r>
    </w:p>
    <w:p w14:paraId="393BAB5E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55BFB451" wp14:editId="36755953">
            <wp:extent cx="4330700" cy="1969509"/>
            <wp:effectExtent l="0" t="0" r="0" b="0"/>
            <wp:docPr id="2763" name="图片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850" cy="19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92F" w14:textId="77777777" w:rsidR="00554176" w:rsidRPr="002E11D9" w:rsidRDefault="00554176" w:rsidP="00554176">
      <w:pPr>
        <w:ind w:firstLine="420"/>
      </w:pPr>
    </w:p>
    <w:p w14:paraId="02495738" w14:textId="77777777" w:rsidR="00554176" w:rsidRDefault="00554176" w:rsidP="00554176">
      <w:pPr>
        <w:pStyle w:val="51"/>
      </w:pPr>
      <w:r>
        <w:t>2.</w:t>
      </w:r>
      <w:r>
        <w:rPr>
          <w:rFonts w:hint="eastAsia"/>
        </w:rPr>
        <w:t xml:space="preserve"> </w:t>
      </w:r>
      <w:r>
        <w:t>APP</w:t>
      </w:r>
      <w:r>
        <w:rPr>
          <w:rFonts w:hint="eastAsia"/>
        </w:rPr>
        <w:t>可以得到什么数据？</w:t>
      </w:r>
    </w:p>
    <w:p w14:paraId="52A3BC56" w14:textId="77777777" w:rsidR="00554176" w:rsidRDefault="00554176" w:rsidP="00554176">
      <w:pPr>
        <w:ind w:firstLine="420"/>
      </w:pPr>
      <w:r>
        <w:rPr>
          <w:rFonts w:hint="eastAsia"/>
        </w:rPr>
        <w:t>可以得到一系列的输入事件，就是一个一个“s</w:t>
      </w:r>
      <w:r>
        <w:t>truct input_event</w:t>
      </w:r>
      <w:r>
        <w:rPr>
          <w:rFonts w:hint="eastAsia"/>
        </w:rPr>
        <w:t>”，它定义如下：</w:t>
      </w:r>
    </w:p>
    <w:p w14:paraId="6E7D0389" w14:textId="77777777" w:rsidR="00554176" w:rsidRPr="00091242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4EF08D15" wp14:editId="7D6146DA">
            <wp:extent cx="3695700" cy="1327905"/>
            <wp:effectExtent l="0" t="0" r="0" b="5715"/>
            <wp:docPr id="2641" name="图片 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3021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9CE0" w14:textId="77777777" w:rsidR="00554176" w:rsidRDefault="00554176" w:rsidP="00554176">
      <w:pPr>
        <w:ind w:firstLine="420"/>
      </w:pPr>
      <w:r>
        <w:rPr>
          <w:rFonts w:hint="eastAsia"/>
        </w:rPr>
        <w:t>每个输入事件i</w:t>
      </w:r>
      <w:r>
        <w:t>nput_event</w:t>
      </w:r>
      <w:r>
        <w:rPr>
          <w:rFonts w:hint="eastAsia"/>
        </w:rPr>
        <w:t>中都含有发生时间：time</w:t>
      </w:r>
      <w:r>
        <w:t>val</w:t>
      </w:r>
      <w:r>
        <w:rPr>
          <w:rFonts w:hint="eastAsia"/>
        </w:rPr>
        <w:t>表示的是“自系统启动以来过了多少时间”，它是一个结构体，含有“t</w:t>
      </w:r>
      <w:r>
        <w:t>v_sec</w:t>
      </w:r>
      <w:r>
        <w:rPr>
          <w:rFonts w:hint="eastAsia"/>
        </w:rPr>
        <w:t>、t</w:t>
      </w:r>
      <w:r>
        <w:t>v_usec</w:t>
      </w:r>
      <w:r>
        <w:rPr>
          <w:rFonts w:hint="eastAsia"/>
        </w:rPr>
        <w:t>”两项(即秒、微秒</w:t>
      </w:r>
      <w:r>
        <w:t>)</w:t>
      </w:r>
      <w:r>
        <w:rPr>
          <w:rFonts w:hint="eastAsia"/>
        </w:rPr>
        <w:t>。</w:t>
      </w:r>
    </w:p>
    <w:p w14:paraId="38780BD3" w14:textId="77777777" w:rsidR="00554176" w:rsidRDefault="00554176" w:rsidP="00554176">
      <w:pPr>
        <w:ind w:firstLine="420"/>
      </w:pPr>
    </w:p>
    <w:p w14:paraId="706A7E4F" w14:textId="77777777" w:rsidR="00554176" w:rsidRDefault="00554176" w:rsidP="00554176">
      <w:pPr>
        <w:ind w:firstLine="420"/>
      </w:pPr>
      <w:r>
        <w:rPr>
          <w:rFonts w:hint="eastAsia"/>
        </w:rPr>
        <w:t>输入事件i</w:t>
      </w:r>
      <w:r>
        <w:t>nput_event</w:t>
      </w:r>
      <w:r>
        <w:rPr>
          <w:rFonts w:hint="eastAsia"/>
        </w:rPr>
        <w:t>中更重要的是：t</w:t>
      </w:r>
      <w:r>
        <w:t>ype(</w:t>
      </w:r>
      <w:r>
        <w:rPr>
          <w:rFonts w:hint="eastAsia"/>
        </w:rPr>
        <w:t>哪类事件</w:t>
      </w:r>
      <w:r>
        <w:t>)</w:t>
      </w:r>
      <w:r>
        <w:rPr>
          <w:rFonts w:hint="eastAsia"/>
        </w:rPr>
        <w:t>、c</w:t>
      </w:r>
      <w:r>
        <w:t>ode(</w:t>
      </w:r>
      <w:r>
        <w:rPr>
          <w:rFonts w:hint="eastAsia"/>
        </w:rPr>
        <w:t>哪个事件</w:t>
      </w:r>
      <w:r>
        <w:t>)</w:t>
      </w:r>
      <w:r>
        <w:rPr>
          <w:rFonts w:hint="eastAsia"/>
        </w:rPr>
        <w:t>、v</w:t>
      </w:r>
      <w:r>
        <w:t>alue(</w:t>
      </w:r>
      <w:r>
        <w:rPr>
          <w:rFonts w:hint="eastAsia"/>
        </w:rPr>
        <w:t>事件值</w:t>
      </w:r>
      <w:r>
        <w:t>)</w:t>
      </w:r>
      <w:r>
        <w:rPr>
          <w:rFonts w:hint="eastAsia"/>
        </w:rPr>
        <w:t>，细讲如下：</w:t>
      </w:r>
    </w:p>
    <w:p w14:paraId="407C82AD" w14:textId="77777777" w:rsidR="00554176" w:rsidRDefault="00554176" w:rsidP="00554176">
      <w:pPr>
        <w:ind w:firstLineChars="0" w:firstLine="0"/>
      </w:pPr>
      <w:r>
        <w:t>① type</w:t>
      </w:r>
      <w:r>
        <w:rPr>
          <w:rFonts w:hint="eastAsia"/>
        </w:rPr>
        <w:t>：表示哪类事件</w:t>
      </w:r>
    </w:p>
    <w:p w14:paraId="03AE08EF" w14:textId="77777777" w:rsidR="00554176" w:rsidRPr="00685178" w:rsidRDefault="00554176" w:rsidP="00554176">
      <w:pPr>
        <w:ind w:firstLine="420"/>
      </w:pPr>
      <w:r>
        <w:rPr>
          <w:rFonts w:hint="eastAsia"/>
        </w:rPr>
        <w:t>比如</w:t>
      </w:r>
      <w:r>
        <w:t>EV_KEY</w:t>
      </w:r>
      <w:r>
        <w:rPr>
          <w:rFonts w:hint="eastAsia"/>
        </w:rPr>
        <w:t>表示按键类、E</w:t>
      </w:r>
      <w:r>
        <w:t>V_REL</w:t>
      </w:r>
      <w:r>
        <w:rPr>
          <w:rFonts w:hint="eastAsia"/>
        </w:rPr>
        <w:t>表示相对位移(比如鼠标</w:t>
      </w:r>
      <w:r>
        <w:t>)</w:t>
      </w:r>
      <w:r>
        <w:rPr>
          <w:rFonts w:hint="eastAsia"/>
        </w:rPr>
        <w:t>，E</w:t>
      </w:r>
      <w:r>
        <w:t>V_ABS</w:t>
      </w:r>
      <w:r>
        <w:rPr>
          <w:rFonts w:hint="eastAsia"/>
        </w:rPr>
        <w:t>表示绝对位置(比如触摸屏</w:t>
      </w:r>
      <w:r>
        <w:t>)</w:t>
      </w:r>
      <w:r>
        <w:rPr>
          <w:rFonts w:hint="eastAsia"/>
        </w:rPr>
        <w:t>。有这几类事件(参考L</w:t>
      </w:r>
      <w:r>
        <w:t>inux</w:t>
      </w:r>
      <w:r>
        <w:rPr>
          <w:rFonts w:hint="eastAsia"/>
        </w:rPr>
        <w:t>内核头文件</w:t>
      </w:r>
      <w:r>
        <w:t>)</w:t>
      </w:r>
      <w:r>
        <w:rPr>
          <w:rFonts w:hint="eastAsia"/>
        </w:rPr>
        <w:t>：</w:t>
      </w:r>
    </w:p>
    <w:p w14:paraId="46996362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17E80C70" wp14:editId="3C31E640">
            <wp:extent cx="2876550" cy="1972643"/>
            <wp:effectExtent l="0" t="0" r="0" b="8890"/>
            <wp:docPr id="2644" name="图片 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5008" cy="19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870A" w14:textId="77777777" w:rsidR="00554176" w:rsidRDefault="00554176" w:rsidP="00554176">
      <w:pPr>
        <w:ind w:firstLineChars="0" w:firstLine="0"/>
      </w:pPr>
      <w:r>
        <w:t>② code</w:t>
      </w:r>
      <w:r>
        <w:rPr>
          <w:rFonts w:hint="eastAsia"/>
        </w:rPr>
        <w:t>：表示该类事件下的哪一个事件</w:t>
      </w:r>
    </w:p>
    <w:p w14:paraId="14F73558" w14:textId="77777777" w:rsidR="00554176" w:rsidRDefault="00554176" w:rsidP="00554176">
      <w:pPr>
        <w:ind w:firstLine="420"/>
      </w:pPr>
      <w:r>
        <w:rPr>
          <w:rFonts w:hint="eastAsia"/>
        </w:rPr>
        <w:t>比如对于E</w:t>
      </w:r>
      <w:r>
        <w:t>V_KEY(</w:t>
      </w:r>
      <w:r>
        <w:rPr>
          <w:rFonts w:hint="eastAsia"/>
        </w:rPr>
        <w:t>按键</w:t>
      </w:r>
      <w:r>
        <w:t>)</w:t>
      </w:r>
      <w:r>
        <w:rPr>
          <w:rFonts w:hint="eastAsia"/>
        </w:rPr>
        <w:t>类事件，它表示键盘。键盘上有很多按键，比如数字键1、2、3，字母键A、B、C里等。所以可以有这些事件：</w:t>
      </w:r>
    </w:p>
    <w:p w14:paraId="6AC638F9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615AFC9D" wp14:editId="7A9A0B4B">
            <wp:extent cx="2819400" cy="2157509"/>
            <wp:effectExtent l="0" t="0" r="0" b="0"/>
            <wp:docPr id="2744" name="图片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792" cy="21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7A6" w14:textId="77777777" w:rsidR="00554176" w:rsidRDefault="00554176" w:rsidP="00554176">
      <w:pPr>
        <w:ind w:firstLine="420"/>
      </w:pPr>
      <w:r>
        <w:rPr>
          <w:rFonts w:hint="eastAsia"/>
        </w:rPr>
        <w:t>对于触摸屏，它提供的是绝对位置信息，有X方向、Y方向，还有压力值。所以c</w:t>
      </w:r>
      <w:r>
        <w:t>ode</w:t>
      </w:r>
      <w:r>
        <w:rPr>
          <w:rFonts w:hint="eastAsia"/>
        </w:rPr>
        <w:t>值有这些：</w:t>
      </w:r>
    </w:p>
    <w:p w14:paraId="66BAAA6C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02B02A8B" wp14:editId="3B5CD85C">
            <wp:extent cx="1720850" cy="845940"/>
            <wp:effectExtent l="0" t="0" r="0" b="0"/>
            <wp:docPr id="2745" name="图片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1234" cy="8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D963" w14:textId="77777777" w:rsidR="00554176" w:rsidRDefault="00554176" w:rsidP="00554176">
      <w:pPr>
        <w:ind w:firstLineChars="0" w:firstLine="0"/>
      </w:pPr>
      <w:r>
        <w:t>③ value</w:t>
      </w:r>
      <w:r>
        <w:rPr>
          <w:rFonts w:hint="eastAsia"/>
        </w:rPr>
        <w:t>：表示事件值</w:t>
      </w:r>
    </w:p>
    <w:p w14:paraId="142870E0" w14:textId="77777777" w:rsidR="00554176" w:rsidRDefault="00554176" w:rsidP="00554176">
      <w:pPr>
        <w:ind w:firstLine="420"/>
      </w:pPr>
      <w:r>
        <w:rPr>
          <w:rFonts w:hint="eastAsia"/>
        </w:rPr>
        <w:t>对于按键，它的v</w:t>
      </w:r>
      <w:r>
        <w:t>alue</w:t>
      </w:r>
      <w:r>
        <w:rPr>
          <w:rFonts w:hint="eastAsia"/>
        </w:rPr>
        <w:t>可以是0</w:t>
      </w:r>
      <w:r>
        <w:t>(</w:t>
      </w:r>
      <w:r>
        <w:rPr>
          <w:rFonts w:hint="eastAsia"/>
        </w:rPr>
        <w:t>表示按键被按下</w:t>
      </w:r>
      <w:r>
        <w:t>)</w:t>
      </w:r>
      <w:r>
        <w:rPr>
          <w:rFonts w:hint="eastAsia"/>
        </w:rPr>
        <w:t>、1</w:t>
      </w:r>
      <w:r>
        <w:t>(</w:t>
      </w:r>
      <w:r>
        <w:rPr>
          <w:rFonts w:hint="eastAsia"/>
        </w:rPr>
        <w:t>表示按键被松开</w:t>
      </w:r>
      <w:r>
        <w:t>)</w:t>
      </w:r>
      <w:r>
        <w:rPr>
          <w:rFonts w:hint="eastAsia"/>
        </w:rPr>
        <w:t>、2</w:t>
      </w:r>
      <w:r>
        <w:t>(</w:t>
      </w:r>
      <w:r>
        <w:rPr>
          <w:rFonts w:hint="eastAsia"/>
        </w:rPr>
        <w:t>表示长按</w:t>
      </w:r>
      <w:r>
        <w:t>)</w:t>
      </w:r>
      <w:r>
        <w:rPr>
          <w:rFonts w:hint="eastAsia"/>
        </w:rPr>
        <w:t>；</w:t>
      </w:r>
    </w:p>
    <w:p w14:paraId="6E7F06E8" w14:textId="77777777" w:rsidR="00554176" w:rsidRDefault="00554176" w:rsidP="00554176">
      <w:pPr>
        <w:ind w:firstLine="420"/>
      </w:pPr>
      <w:r>
        <w:rPr>
          <w:rFonts w:hint="eastAsia"/>
        </w:rPr>
        <w:t>对于触摸屏，它的v</w:t>
      </w:r>
      <w:r>
        <w:t>alue</w:t>
      </w:r>
      <w:r>
        <w:rPr>
          <w:rFonts w:hint="eastAsia"/>
        </w:rPr>
        <w:t>就是坐标值、压力值。</w:t>
      </w:r>
    </w:p>
    <w:p w14:paraId="1A38E1B4" w14:textId="77777777" w:rsidR="00554176" w:rsidRDefault="00554176" w:rsidP="00554176">
      <w:pPr>
        <w:ind w:firstLine="420"/>
      </w:pPr>
    </w:p>
    <w:p w14:paraId="13376DC4" w14:textId="77777777" w:rsidR="00554176" w:rsidRDefault="00554176" w:rsidP="00554176">
      <w:pPr>
        <w:ind w:firstLineChars="0" w:firstLine="0"/>
      </w:pPr>
      <w:r>
        <w:t xml:space="preserve">④ </w:t>
      </w:r>
      <w:r>
        <w:rPr>
          <w:rFonts w:hint="eastAsia"/>
        </w:rPr>
        <w:t>事件之间的界线</w:t>
      </w:r>
    </w:p>
    <w:p w14:paraId="507AB498" w14:textId="77777777" w:rsidR="00554176" w:rsidRDefault="00554176" w:rsidP="00554176">
      <w:pPr>
        <w:ind w:firstLine="420"/>
      </w:pPr>
      <w:r>
        <w:rPr>
          <w:rFonts w:hint="eastAsia"/>
        </w:rPr>
        <w:lastRenderedPageBreak/>
        <w:t>A</w:t>
      </w:r>
      <w:r>
        <w:t>PP</w:t>
      </w:r>
      <w:r>
        <w:rPr>
          <w:rFonts w:hint="eastAsia"/>
        </w:rPr>
        <w:t>读取数据时，可以得到一个或多个数据，比如一个触摸屏的一个触点会上报X、Y位置信息，也可能会上报压力值。</w:t>
      </w:r>
    </w:p>
    <w:p w14:paraId="0E6F147F" w14:textId="77777777" w:rsidR="00554176" w:rsidRDefault="00554176" w:rsidP="00554176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怎么知道它已经读到了完整的数据？</w:t>
      </w:r>
    </w:p>
    <w:p w14:paraId="5672077B" w14:textId="77777777" w:rsidR="00554176" w:rsidRPr="0072481B" w:rsidRDefault="00554176" w:rsidP="00554176">
      <w:pPr>
        <w:ind w:firstLine="420"/>
      </w:pPr>
      <w:r>
        <w:rPr>
          <w:rFonts w:hint="eastAsia"/>
        </w:rPr>
        <w:t>驱动程序上报完一系列的数据后，会上报一个“同步事件”，表示数据上报完毕。A</w:t>
      </w:r>
      <w:r>
        <w:t>PP</w:t>
      </w:r>
      <w:r>
        <w:rPr>
          <w:rFonts w:hint="eastAsia"/>
        </w:rPr>
        <w:t>读到“同步事件”时，就知道已经读完了当前的数据。</w:t>
      </w:r>
    </w:p>
    <w:p w14:paraId="6F95CE20" w14:textId="77777777" w:rsidR="00554176" w:rsidRDefault="00554176" w:rsidP="00554176">
      <w:pPr>
        <w:ind w:firstLine="420"/>
      </w:pPr>
      <w:r>
        <w:rPr>
          <w:rFonts w:hint="eastAsia"/>
        </w:rPr>
        <w:t>同步事件也是一个i</w:t>
      </w:r>
      <w:r>
        <w:t>nput_event</w:t>
      </w:r>
      <w:r>
        <w:rPr>
          <w:rFonts w:hint="eastAsia"/>
        </w:rPr>
        <w:t>结构体，它的t</w:t>
      </w:r>
      <w:r>
        <w:t>ype</w:t>
      </w:r>
      <w:r>
        <w:rPr>
          <w:rFonts w:hint="eastAsia"/>
        </w:rPr>
        <w:t>、</w:t>
      </w:r>
      <w:r>
        <w:t>code</w:t>
      </w:r>
      <w:r>
        <w:rPr>
          <w:rFonts w:hint="eastAsia"/>
        </w:rPr>
        <w:t>、v</w:t>
      </w:r>
      <w:r>
        <w:t>alue</w:t>
      </w:r>
      <w:r>
        <w:rPr>
          <w:rFonts w:hint="eastAsia"/>
        </w:rPr>
        <w:t>三项都是0。</w:t>
      </w:r>
    </w:p>
    <w:p w14:paraId="611196A9" w14:textId="77777777" w:rsidR="00554176" w:rsidRDefault="00554176" w:rsidP="00554176">
      <w:pPr>
        <w:ind w:firstLine="420"/>
      </w:pPr>
    </w:p>
    <w:p w14:paraId="7ACDC71B" w14:textId="77777777" w:rsidR="00554176" w:rsidRDefault="00554176" w:rsidP="00554176">
      <w:pPr>
        <w:ind w:firstLine="420"/>
      </w:pPr>
    </w:p>
    <w:p w14:paraId="435C3E5C" w14:textId="77777777" w:rsidR="00554176" w:rsidRPr="008874A7" w:rsidRDefault="00554176" w:rsidP="00554176">
      <w:pPr>
        <w:pStyle w:val="51"/>
      </w:pPr>
      <w:r>
        <w:t>3</w:t>
      </w:r>
      <w:r>
        <w:rPr>
          <w:rFonts w:hint="eastAsia"/>
        </w:rPr>
        <w:t xml:space="preserve"> 输入子系统支持完整的A</w:t>
      </w:r>
      <w:r>
        <w:t>PI</w:t>
      </w:r>
      <w:r>
        <w:rPr>
          <w:rFonts w:hint="eastAsia"/>
        </w:rPr>
        <w:t>操作</w:t>
      </w:r>
    </w:p>
    <w:p w14:paraId="44D12A76" w14:textId="77777777" w:rsidR="00554176" w:rsidRDefault="00554176" w:rsidP="00554176">
      <w:pPr>
        <w:ind w:firstLine="420"/>
      </w:pPr>
      <w:r>
        <w:rPr>
          <w:rFonts w:hint="eastAsia"/>
        </w:rPr>
        <w:t>支持这些机制：阻塞、非阻塞、P</w:t>
      </w:r>
      <w:r>
        <w:t>OLL/SELECT</w:t>
      </w:r>
      <w:r>
        <w:rPr>
          <w:rFonts w:hint="eastAsia"/>
        </w:rPr>
        <w:t>、异步通知。</w:t>
      </w:r>
    </w:p>
    <w:p w14:paraId="2756BEF2" w14:textId="77777777" w:rsidR="00554176" w:rsidRDefault="00554176" w:rsidP="00554176">
      <w:pPr>
        <w:ind w:firstLine="420"/>
      </w:pPr>
      <w:r w:rsidRPr="002A0761">
        <w:rPr>
          <w:rFonts w:hint="eastAsia"/>
          <w:color w:val="FF0000"/>
        </w:rPr>
        <w:t>注意</w:t>
      </w:r>
      <w:r>
        <w:rPr>
          <w:rFonts w:hint="eastAsia"/>
        </w:rPr>
        <w:t>：如果你想深入理解上述机制，需要学习以下内容：</w:t>
      </w:r>
    </w:p>
    <w:p w14:paraId="45E807BB" w14:textId="77777777" w:rsidR="00554176" w:rsidRPr="00570EAD" w:rsidRDefault="00554176" w:rsidP="00554176">
      <w:pPr>
        <w:shd w:val="clear" w:color="auto" w:fill="D2D2D2"/>
        <w:ind w:firstLineChars="0" w:firstLine="0"/>
        <w:jc w:val="left"/>
        <w:rPr>
          <w:rFonts w:ascii="Consolas" w:hAnsi="Consolas"/>
          <w:color w:val="000000"/>
          <w:kern w:val="0"/>
          <w:sz w:val="20"/>
          <w:szCs w:val="20"/>
        </w:rPr>
      </w:pPr>
      <w:r>
        <w:rPr>
          <w:rFonts w:ascii="Consolas" w:hAnsi="Consolas" w:hint="eastAsia"/>
          <w:color w:val="000000"/>
          <w:kern w:val="0"/>
          <w:sz w:val="20"/>
          <w:szCs w:val="20"/>
        </w:rPr>
        <w:t>《</w:t>
      </w:r>
      <w:r w:rsidRPr="00570EAD">
        <w:rPr>
          <w:rFonts w:ascii="Consolas" w:hAnsi="Consolas" w:hint="eastAsia"/>
          <w:color w:val="000000"/>
          <w:kern w:val="0"/>
          <w:sz w:val="20"/>
          <w:szCs w:val="20"/>
        </w:rPr>
        <w:t>第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5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篇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 xml:space="preserve"> 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嵌入式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Linux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驱动开发基础知识</w:t>
      </w:r>
      <w:r>
        <w:rPr>
          <w:rFonts w:ascii="Consolas" w:hAnsi="Consolas" w:hint="eastAsia"/>
          <w:color w:val="000000"/>
          <w:kern w:val="0"/>
          <w:sz w:val="20"/>
          <w:szCs w:val="20"/>
        </w:rPr>
        <w:t>》</w:t>
      </w:r>
    </w:p>
    <w:p w14:paraId="717D6526" w14:textId="77777777" w:rsidR="00554176" w:rsidRDefault="001A1204" w:rsidP="00554176">
      <w:pPr>
        <w:shd w:val="clear" w:color="auto" w:fill="D2D2D2"/>
        <w:ind w:firstLine="420"/>
        <w:jc w:val="left"/>
        <w:rPr>
          <w:rFonts w:ascii="Consolas" w:hAnsi="Consolas"/>
          <w:color w:val="000000"/>
          <w:kern w:val="0"/>
          <w:sz w:val="20"/>
          <w:szCs w:val="20"/>
        </w:rPr>
      </w:pPr>
      <w:hyperlink w:anchor="_第十九章_驱动程序基石" w:history="1">
        <w:r w:rsidR="00554176" w:rsidRPr="00570EAD">
          <w:rPr>
            <w:rStyle w:val="affff2"/>
            <w:rFonts w:ascii="Consolas" w:hAnsi="Consolas" w:hint="eastAsia"/>
            <w:kern w:val="0"/>
            <w:sz w:val="20"/>
            <w:szCs w:val="20"/>
          </w:rPr>
          <w:t>《第十九章</w:t>
        </w:r>
        <w:r w:rsidR="00554176" w:rsidRPr="00570EAD">
          <w:rPr>
            <w:rStyle w:val="affff2"/>
            <w:rFonts w:ascii="Consolas" w:hAnsi="Consolas"/>
            <w:kern w:val="0"/>
            <w:sz w:val="20"/>
            <w:szCs w:val="20"/>
          </w:rPr>
          <w:t xml:space="preserve"> </w:t>
        </w:r>
        <w:r w:rsidR="00554176" w:rsidRPr="00570EAD">
          <w:rPr>
            <w:rStyle w:val="affff2"/>
            <w:rFonts w:ascii="Consolas" w:hAnsi="Consolas"/>
            <w:kern w:val="0"/>
            <w:sz w:val="20"/>
            <w:szCs w:val="20"/>
          </w:rPr>
          <w:t>驱动程序基石</w:t>
        </w:r>
        <w:r w:rsidR="00554176" w:rsidRPr="00570EAD">
          <w:rPr>
            <w:rStyle w:val="affff2"/>
            <w:rFonts w:ascii="Consolas" w:hAnsi="Consolas" w:hint="eastAsia"/>
            <w:kern w:val="0"/>
            <w:sz w:val="20"/>
            <w:szCs w:val="20"/>
          </w:rPr>
          <w:t>》</w:t>
        </w:r>
      </w:hyperlink>
    </w:p>
    <w:p w14:paraId="729E694C" w14:textId="77777777" w:rsidR="00554176" w:rsidRDefault="00554176" w:rsidP="00554176">
      <w:pPr>
        <w:ind w:firstLine="420"/>
      </w:pPr>
    </w:p>
    <w:p w14:paraId="423A8A9C" w14:textId="77777777" w:rsidR="00554176" w:rsidRDefault="00554176" w:rsidP="00554176">
      <w:pPr>
        <w:ind w:firstLine="420"/>
      </w:pPr>
    </w:p>
    <w:p w14:paraId="5AE46234" w14:textId="77777777" w:rsidR="00554176" w:rsidRDefault="00554176" w:rsidP="00554176">
      <w:pPr>
        <w:ind w:firstLine="420"/>
      </w:pPr>
    </w:p>
    <w:p w14:paraId="06985570" w14:textId="77777777" w:rsidR="00554176" w:rsidRDefault="00554176" w:rsidP="00554176">
      <w:pPr>
        <w:ind w:firstLine="420"/>
      </w:pPr>
    </w:p>
    <w:p w14:paraId="1D12566C" w14:textId="77777777" w:rsidR="00554176" w:rsidRDefault="00554176" w:rsidP="00554176">
      <w:pPr>
        <w:ind w:firstLine="420"/>
      </w:pPr>
    </w:p>
    <w:p w14:paraId="638A3191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调试技巧</w:t>
      </w:r>
    </w:p>
    <w:p w14:paraId="479C7AB1" w14:textId="77777777" w:rsidR="00554176" w:rsidRPr="008874A7" w:rsidRDefault="00554176" w:rsidP="00554176">
      <w:pPr>
        <w:pStyle w:val="51"/>
      </w:pPr>
      <w:r>
        <w:t>1.</w:t>
      </w:r>
      <w:r>
        <w:rPr>
          <w:rFonts w:hint="eastAsia"/>
        </w:rPr>
        <w:t xml:space="preserve"> 确定设备信息</w:t>
      </w:r>
    </w:p>
    <w:p w14:paraId="591BAB2C" w14:textId="77777777" w:rsidR="00554176" w:rsidRDefault="00554176" w:rsidP="00554176">
      <w:pPr>
        <w:ind w:firstLine="420"/>
      </w:pPr>
      <w:r>
        <w:rPr>
          <w:rFonts w:hint="eastAsia"/>
        </w:rPr>
        <w:t>输入设备的设备节点名为/</w:t>
      </w:r>
      <w:r>
        <w:t>dev/input/eventX</w:t>
      </w:r>
      <w:r>
        <w:rPr>
          <w:rFonts w:hint="eastAsia"/>
        </w:rPr>
        <w:t>(也可能是/</w:t>
      </w:r>
      <w:r>
        <w:t>dev/eventX</w:t>
      </w:r>
      <w:r>
        <w:rPr>
          <w:rFonts w:hint="eastAsia"/>
        </w:rPr>
        <w:t>，X表示0、1、2等数字</w:t>
      </w:r>
      <w:r>
        <w:t>)</w:t>
      </w:r>
      <w:r>
        <w:rPr>
          <w:rFonts w:hint="eastAsia"/>
        </w:rPr>
        <w:t>。查看设备节点，可以执行以下命令：</w:t>
      </w:r>
    </w:p>
    <w:p w14:paraId="15828CC8" w14:textId="77777777" w:rsidR="00554176" w:rsidRDefault="00554176" w:rsidP="00554176">
      <w:pPr>
        <w:shd w:val="clear" w:color="auto" w:fill="C0C0C0"/>
        <w:ind w:firstLineChars="0" w:firstLine="0"/>
      </w:pPr>
      <w:r w:rsidRPr="008050C4">
        <w:t>ls /dev/input/* -l</w:t>
      </w:r>
    </w:p>
    <w:p w14:paraId="4C5F874F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或</w:t>
      </w:r>
    </w:p>
    <w:p w14:paraId="07D6B373" w14:textId="77777777" w:rsidR="00554176" w:rsidRDefault="00554176" w:rsidP="00554176">
      <w:pPr>
        <w:shd w:val="clear" w:color="auto" w:fill="C0C0C0"/>
        <w:ind w:firstLineChars="0" w:firstLine="0"/>
      </w:pPr>
      <w:r w:rsidRPr="008050C4">
        <w:t>ls /dev/</w:t>
      </w:r>
      <w:r>
        <w:t>event</w:t>
      </w:r>
      <w:r w:rsidRPr="008050C4">
        <w:t>* -l</w:t>
      </w:r>
    </w:p>
    <w:p w14:paraId="52AEFCC5" w14:textId="77777777" w:rsidR="00554176" w:rsidRDefault="00554176" w:rsidP="00554176">
      <w:pPr>
        <w:ind w:firstLine="420"/>
      </w:pPr>
    </w:p>
    <w:p w14:paraId="1E240209" w14:textId="77777777" w:rsidR="00554176" w:rsidRDefault="00554176" w:rsidP="00554176">
      <w:pPr>
        <w:ind w:firstLine="420"/>
      </w:pPr>
      <w:r>
        <w:rPr>
          <w:rFonts w:hint="eastAsia"/>
        </w:rPr>
        <w:t>可以看到类似下面的信息：</w:t>
      </w:r>
    </w:p>
    <w:p w14:paraId="666EDF65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73E50E4C" wp14:editId="35627864">
            <wp:extent cx="5803900" cy="1301981"/>
            <wp:effectExtent l="0" t="0" r="6350" b="0"/>
            <wp:docPr id="2750" name="图片 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139" cy="13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1483" w14:textId="77777777" w:rsidR="00554176" w:rsidRDefault="00554176" w:rsidP="00554176">
      <w:pPr>
        <w:ind w:firstLine="420"/>
      </w:pPr>
    </w:p>
    <w:p w14:paraId="4788B1DE" w14:textId="77777777" w:rsidR="00554176" w:rsidRDefault="00554176" w:rsidP="00554176">
      <w:pPr>
        <w:ind w:firstLine="420"/>
      </w:pPr>
      <w:r>
        <w:rPr>
          <w:rFonts w:hint="eastAsia"/>
        </w:rPr>
        <w:t>怎么知道这些设备节点对应什么硬件呢？可以在板子上执行以下命令：</w:t>
      </w:r>
    </w:p>
    <w:p w14:paraId="621C680A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cat /proc/bus/input/devices</w:t>
      </w:r>
    </w:p>
    <w:p w14:paraId="76D03207" w14:textId="77777777" w:rsidR="00554176" w:rsidRDefault="00554176" w:rsidP="00554176">
      <w:pPr>
        <w:ind w:firstLine="420"/>
      </w:pPr>
      <w:r>
        <w:rPr>
          <w:rFonts w:hint="eastAsia"/>
        </w:rPr>
        <w:t>这条指令的含义就是获取与event对应的相关设备信息，可以看到类似以下的结果：</w:t>
      </w:r>
    </w:p>
    <w:p w14:paraId="2C1C340D" w14:textId="77777777" w:rsidR="00554176" w:rsidRPr="00042972" w:rsidRDefault="00554176" w:rsidP="0055417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DB154B2" wp14:editId="370AE544">
            <wp:extent cx="4552950" cy="2637627"/>
            <wp:effectExtent l="0" t="0" r="0" b="0"/>
            <wp:docPr id="2749" name="图片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907" cy="26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93CA" w14:textId="77777777" w:rsidR="00554176" w:rsidRDefault="00554176" w:rsidP="00554176">
      <w:pPr>
        <w:ind w:firstLine="420"/>
      </w:pPr>
    </w:p>
    <w:p w14:paraId="5E0387A5" w14:textId="77777777" w:rsidR="00554176" w:rsidRDefault="00554176" w:rsidP="00554176">
      <w:pPr>
        <w:ind w:firstLine="420"/>
      </w:pPr>
    </w:p>
    <w:p w14:paraId="4877A7EC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那么这里的I、N、P、S、U、H、B对应的每一行是什么含义呢？</w:t>
      </w:r>
    </w:p>
    <w:p w14:paraId="3171E08D" w14:textId="77777777" w:rsidR="00554176" w:rsidRDefault="00554176" w:rsidP="00554176">
      <w:pPr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① I:id of the device(设备ID)</w:t>
      </w:r>
    </w:p>
    <w:p w14:paraId="78C05690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该参数由结构体struct input_id来进行描述，驱动程序中会定义这样的结构体：</w:t>
      </w:r>
    </w:p>
    <w:p w14:paraId="05C5CE3F" w14:textId="77777777" w:rsidR="00554176" w:rsidRDefault="00554176" w:rsidP="00554176">
      <w:pPr>
        <w:ind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0A28D0" wp14:editId="78CC757F">
            <wp:extent cx="2425700" cy="1183087"/>
            <wp:effectExtent l="0" t="0" r="0" b="0"/>
            <wp:docPr id="2755" name="图片 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817" cy="11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0B26" w14:textId="77777777" w:rsidR="00554176" w:rsidRDefault="00554176" w:rsidP="00554176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② </w:t>
      </w:r>
      <w:r>
        <w:rPr>
          <w:rFonts w:hint="eastAsia"/>
          <w:b/>
          <w:bCs/>
          <w:sz w:val="24"/>
          <w:szCs w:val="24"/>
        </w:rPr>
        <w:t>N:name of the device</w:t>
      </w:r>
    </w:p>
    <w:p w14:paraId="0166767E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设备名称</w:t>
      </w:r>
    </w:p>
    <w:p w14:paraId="52DC7067" w14:textId="77777777" w:rsidR="00554176" w:rsidRDefault="00554176" w:rsidP="00554176">
      <w:pPr>
        <w:ind w:firstLine="480"/>
        <w:rPr>
          <w:sz w:val="24"/>
          <w:szCs w:val="24"/>
        </w:rPr>
      </w:pPr>
    </w:p>
    <w:p w14:paraId="6DD0F4D6" w14:textId="77777777" w:rsidR="00554176" w:rsidRDefault="00554176" w:rsidP="00554176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③ </w:t>
      </w:r>
      <w:r>
        <w:rPr>
          <w:rFonts w:hint="eastAsia"/>
          <w:b/>
          <w:bCs/>
          <w:sz w:val="24"/>
          <w:szCs w:val="24"/>
        </w:rPr>
        <w:t>P:physical path to the device in the system hierarchy</w:t>
      </w:r>
    </w:p>
    <w:p w14:paraId="044D9DBF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系统层次结构中设备的物理路径。</w:t>
      </w:r>
    </w:p>
    <w:p w14:paraId="30A9605C" w14:textId="77777777" w:rsidR="00554176" w:rsidRDefault="00554176" w:rsidP="00554176">
      <w:pPr>
        <w:ind w:firstLine="480"/>
        <w:rPr>
          <w:sz w:val="24"/>
          <w:szCs w:val="24"/>
        </w:rPr>
      </w:pPr>
    </w:p>
    <w:p w14:paraId="6CE27732" w14:textId="77777777" w:rsidR="00554176" w:rsidRDefault="00554176" w:rsidP="00554176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④ </w:t>
      </w:r>
      <w:r>
        <w:rPr>
          <w:rFonts w:hint="eastAsia"/>
          <w:b/>
          <w:bCs/>
          <w:sz w:val="24"/>
          <w:szCs w:val="24"/>
        </w:rPr>
        <w:t>S:sysfs path</w:t>
      </w:r>
    </w:p>
    <w:p w14:paraId="4703A7D5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位于sys文件系统的路径</w:t>
      </w:r>
    </w:p>
    <w:p w14:paraId="724A7B28" w14:textId="77777777" w:rsidR="00554176" w:rsidRDefault="00554176" w:rsidP="00554176">
      <w:pPr>
        <w:ind w:firstLine="480"/>
        <w:rPr>
          <w:sz w:val="24"/>
          <w:szCs w:val="24"/>
        </w:rPr>
      </w:pPr>
    </w:p>
    <w:p w14:paraId="2E639323" w14:textId="77777777" w:rsidR="00554176" w:rsidRDefault="00554176" w:rsidP="00554176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⑤ </w:t>
      </w:r>
      <w:r>
        <w:rPr>
          <w:rFonts w:hint="eastAsia"/>
          <w:b/>
          <w:bCs/>
          <w:sz w:val="24"/>
          <w:szCs w:val="24"/>
        </w:rPr>
        <w:t>U:unique identification code for the device(if device has it)</w:t>
      </w:r>
    </w:p>
    <w:p w14:paraId="3D1064E1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设备的唯一标识码</w:t>
      </w:r>
    </w:p>
    <w:p w14:paraId="38FAEA4C" w14:textId="77777777" w:rsidR="00554176" w:rsidRDefault="00554176" w:rsidP="00554176">
      <w:pPr>
        <w:ind w:firstLine="480"/>
        <w:rPr>
          <w:sz w:val="24"/>
          <w:szCs w:val="24"/>
        </w:rPr>
      </w:pPr>
    </w:p>
    <w:p w14:paraId="0CFB484B" w14:textId="77777777" w:rsidR="00554176" w:rsidRDefault="00554176" w:rsidP="00554176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⑥ </w:t>
      </w:r>
      <w:r>
        <w:rPr>
          <w:rFonts w:hint="eastAsia"/>
          <w:b/>
          <w:bCs/>
          <w:sz w:val="24"/>
          <w:szCs w:val="24"/>
        </w:rPr>
        <w:t>H:list of input handles associated with the device.</w:t>
      </w:r>
    </w:p>
    <w:p w14:paraId="1F112131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与设备关联的输入句柄列表。</w:t>
      </w:r>
    </w:p>
    <w:p w14:paraId="6F331443" w14:textId="77777777" w:rsidR="00554176" w:rsidRDefault="00554176" w:rsidP="00554176">
      <w:pPr>
        <w:ind w:firstLine="480"/>
        <w:rPr>
          <w:sz w:val="24"/>
          <w:szCs w:val="24"/>
        </w:rPr>
      </w:pPr>
    </w:p>
    <w:p w14:paraId="159D48C7" w14:textId="77777777" w:rsidR="00554176" w:rsidRDefault="00554176" w:rsidP="00554176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⑦ </w:t>
      </w:r>
      <w:r>
        <w:rPr>
          <w:rFonts w:hint="eastAsia"/>
          <w:b/>
          <w:bCs/>
          <w:sz w:val="24"/>
          <w:szCs w:val="24"/>
        </w:rPr>
        <w:t>B:bitmaps(位图)</w:t>
      </w:r>
    </w:p>
    <w:p w14:paraId="4DFDA646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PROP:device properties and quirks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设备属性</w:t>
      </w:r>
      <w:r>
        <w:rPr>
          <w:sz w:val="24"/>
          <w:szCs w:val="24"/>
        </w:rPr>
        <w:t>)</w:t>
      </w:r>
    </w:p>
    <w:p w14:paraId="16E0BD2C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EV:types of events supported by the device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设备支持的事件类型</w:t>
      </w:r>
      <w:r>
        <w:rPr>
          <w:sz w:val="24"/>
          <w:szCs w:val="24"/>
        </w:rPr>
        <w:t>)</w:t>
      </w:r>
    </w:p>
    <w:p w14:paraId="46C6107C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KEY:keys/buttons this device has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此设备具有的键/按钮</w:t>
      </w:r>
      <w:r>
        <w:rPr>
          <w:sz w:val="24"/>
          <w:szCs w:val="24"/>
        </w:rPr>
        <w:t>)</w:t>
      </w:r>
    </w:p>
    <w:p w14:paraId="3773342C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MSC:miscellaneous events supported by the device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设备支持的其他事件</w:t>
      </w:r>
      <w:r>
        <w:rPr>
          <w:sz w:val="24"/>
          <w:szCs w:val="24"/>
        </w:rPr>
        <w:t>)</w:t>
      </w:r>
    </w:p>
    <w:p w14:paraId="59A54EA1" w14:textId="77777777" w:rsidR="00554176" w:rsidRDefault="00554176" w:rsidP="00554176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LED:leds present on the device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设备上的指示灯</w:t>
      </w:r>
      <w:r>
        <w:rPr>
          <w:sz w:val="24"/>
          <w:szCs w:val="24"/>
        </w:rPr>
        <w:t>)</w:t>
      </w:r>
    </w:p>
    <w:p w14:paraId="35C65DBE" w14:textId="77777777" w:rsidR="00554176" w:rsidRDefault="00554176" w:rsidP="00554176">
      <w:pPr>
        <w:ind w:firstLine="420"/>
      </w:pPr>
    </w:p>
    <w:p w14:paraId="1607010B" w14:textId="77777777" w:rsidR="00554176" w:rsidRDefault="00554176" w:rsidP="00554176">
      <w:pPr>
        <w:ind w:firstLine="420"/>
      </w:pPr>
      <w:r>
        <w:rPr>
          <w:rFonts w:hint="eastAsia"/>
        </w:rPr>
        <w:t>值得注意的是B位图，比如上图中“B</w:t>
      </w:r>
      <w:r>
        <w:t>: EV=b</w:t>
      </w:r>
      <w:r>
        <w:rPr>
          <w:rFonts w:hint="eastAsia"/>
        </w:rPr>
        <w:t>”用来表示该设备支持哪类输入事件。b的二进制是1</w:t>
      </w:r>
      <w:r>
        <w:t>011</w:t>
      </w:r>
      <w:r>
        <w:rPr>
          <w:rFonts w:hint="eastAsia"/>
        </w:rPr>
        <w:t>，b</w:t>
      </w:r>
      <w:r>
        <w:t>it0</w:t>
      </w:r>
      <w:r>
        <w:rPr>
          <w:rFonts w:hint="eastAsia"/>
        </w:rPr>
        <w:t>、1、3为1，表示该设备支持0、1、3这三类事件，即E</w:t>
      </w:r>
      <w:r>
        <w:t>V_SYN</w:t>
      </w:r>
      <w:r>
        <w:rPr>
          <w:rFonts w:hint="eastAsia"/>
        </w:rPr>
        <w:t>、E</w:t>
      </w:r>
      <w:r>
        <w:t>V_KEY</w:t>
      </w:r>
      <w:r>
        <w:rPr>
          <w:rFonts w:hint="eastAsia"/>
        </w:rPr>
        <w:t>、E</w:t>
      </w:r>
      <w:r>
        <w:t>V_ABS</w:t>
      </w:r>
      <w:r>
        <w:rPr>
          <w:rFonts w:hint="eastAsia"/>
        </w:rPr>
        <w:t>。</w:t>
      </w:r>
    </w:p>
    <w:p w14:paraId="25BFAD42" w14:textId="77777777" w:rsidR="00554176" w:rsidRDefault="00554176" w:rsidP="00554176">
      <w:pPr>
        <w:ind w:firstLine="420"/>
      </w:pPr>
    </w:p>
    <w:p w14:paraId="45668189" w14:textId="77777777" w:rsidR="00554176" w:rsidRDefault="00554176" w:rsidP="00554176">
      <w:pPr>
        <w:ind w:firstLine="420"/>
      </w:pPr>
      <w:r>
        <w:rPr>
          <w:rFonts w:hint="eastAsia"/>
        </w:rPr>
        <w:t>再举一个例子，“</w:t>
      </w:r>
      <w:r w:rsidRPr="00A226A0">
        <w:t>B: ABS=2658000 3</w:t>
      </w:r>
      <w:r>
        <w:rPr>
          <w:rFonts w:hint="eastAsia"/>
        </w:rPr>
        <w:t>”如何理解？</w:t>
      </w:r>
    </w:p>
    <w:p w14:paraId="08844654" w14:textId="77777777" w:rsidR="00554176" w:rsidRDefault="00554176" w:rsidP="00554176">
      <w:pPr>
        <w:ind w:firstLine="420"/>
      </w:pPr>
      <w:r>
        <w:rPr>
          <w:rFonts w:hint="eastAsia"/>
        </w:rPr>
        <w:t>它表示该设备支持E</w:t>
      </w:r>
      <w:r>
        <w:t>V_ABS</w:t>
      </w:r>
      <w:r>
        <w:rPr>
          <w:rFonts w:hint="eastAsia"/>
        </w:rPr>
        <w:t>这一类事件中的哪一些事件。这是2个3</w:t>
      </w:r>
      <w:r>
        <w:t>2</w:t>
      </w:r>
      <w:r>
        <w:rPr>
          <w:rFonts w:hint="eastAsia"/>
        </w:rPr>
        <w:t>位的数字：0</w:t>
      </w:r>
      <w:r>
        <w:t>x</w:t>
      </w:r>
      <w:r w:rsidRPr="00A226A0">
        <w:t>2658000</w:t>
      </w:r>
      <w:r>
        <w:rPr>
          <w:rFonts w:hint="eastAsia"/>
        </w:rPr>
        <w:t>、0</w:t>
      </w:r>
      <w:r>
        <w:t>x3</w:t>
      </w:r>
      <w:r>
        <w:rPr>
          <w:rFonts w:hint="eastAsia"/>
        </w:rPr>
        <w:t>，高位在前低位在后，组成一个6</w:t>
      </w:r>
      <w:r>
        <w:t>4</w:t>
      </w:r>
      <w:r>
        <w:rPr>
          <w:rFonts w:hint="eastAsia"/>
        </w:rPr>
        <w:t>位的数字：“0</w:t>
      </w:r>
      <w:r>
        <w:t>x</w:t>
      </w:r>
      <w:r w:rsidRPr="00A226A0">
        <w:t>2658000</w:t>
      </w:r>
      <w:r>
        <w:rPr>
          <w:rFonts w:hint="eastAsia"/>
        </w:rPr>
        <w:t>,</w:t>
      </w:r>
      <w:r>
        <w:t>00000003”</w:t>
      </w:r>
      <w:r>
        <w:rPr>
          <w:rFonts w:hint="eastAsia"/>
        </w:rPr>
        <w:t>，数值为1的位有：0、1、4</w:t>
      </w:r>
      <w:r>
        <w:t>7</w:t>
      </w:r>
      <w:r>
        <w:rPr>
          <w:rFonts w:hint="eastAsia"/>
        </w:rPr>
        <w:t>、4</w:t>
      </w:r>
      <w:r>
        <w:t>8</w:t>
      </w:r>
      <w:r>
        <w:rPr>
          <w:rFonts w:hint="eastAsia"/>
        </w:rPr>
        <w:t>、5</w:t>
      </w:r>
      <w:r>
        <w:t>0</w:t>
      </w:r>
      <w:r>
        <w:rPr>
          <w:rFonts w:hint="eastAsia"/>
        </w:rPr>
        <w:t>、</w:t>
      </w:r>
      <w:r w:rsidRPr="00A226A0">
        <w:t>53</w:t>
      </w:r>
      <w:r>
        <w:rPr>
          <w:rFonts w:hint="eastAsia"/>
        </w:rPr>
        <w:t>、5</w:t>
      </w:r>
      <w:r>
        <w:t>4</w:t>
      </w:r>
      <w:r>
        <w:rPr>
          <w:rFonts w:hint="eastAsia"/>
        </w:rPr>
        <w:t>，即：0、1、0</w:t>
      </w:r>
      <w:r>
        <w:t>x2f</w:t>
      </w:r>
      <w:r>
        <w:rPr>
          <w:rFonts w:hint="eastAsia"/>
        </w:rPr>
        <w:t>、0</w:t>
      </w:r>
      <w:r>
        <w:t>x30</w:t>
      </w:r>
      <w:r>
        <w:rPr>
          <w:rFonts w:hint="eastAsia"/>
        </w:rPr>
        <w:t>、0</w:t>
      </w:r>
      <w:r>
        <w:t>x32</w:t>
      </w:r>
      <w:r>
        <w:rPr>
          <w:rFonts w:hint="eastAsia"/>
        </w:rPr>
        <w:t>、0</w:t>
      </w:r>
      <w:r>
        <w:t>x35</w:t>
      </w:r>
      <w:r>
        <w:rPr>
          <w:rFonts w:hint="eastAsia"/>
        </w:rPr>
        <w:t>、0</w:t>
      </w:r>
      <w:r>
        <w:t>x36</w:t>
      </w:r>
      <w:r>
        <w:rPr>
          <w:rFonts w:hint="eastAsia"/>
        </w:rPr>
        <w:t>，对应以下这些宏：</w:t>
      </w:r>
    </w:p>
    <w:p w14:paraId="558ACB06" w14:textId="77777777" w:rsidR="00554176" w:rsidRDefault="00554176" w:rsidP="00554176">
      <w:pPr>
        <w:ind w:firstLine="420"/>
      </w:pPr>
    </w:p>
    <w:p w14:paraId="489B7C19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56C48358" wp14:editId="4BEFAAB3">
            <wp:extent cx="4826000" cy="1628132"/>
            <wp:effectExtent l="0" t="0" r="0" b="0"/>
            <wp:docPr id="2757" name="图片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668" cy="16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989" w14:textId="77777777" w:rsidR="00554176" w:rsidRDefault="00554176" w:rsidP="00554176">
      <w:pPr>
        <w:ind w:firstLine="420"/>
      </w:pPr>
      <w:r>
        <w:rPr>
          <w:rFonts w:hint="eastAsia"/>
        </w:rPr>
        <w:t>即这款输入设备支持上述的A</w:t>
      </w:r>
      <w:r>
        <w:t>BS_X</w:t>
      </w:r>
      <w:r>
        <w:rPr>
          <w:rFonts w:hint="eastAsia"/>
        </w:rPr>
        <w:t>、A</w:t>
      </w:r>
      <w:r>
        <w:t>BS_Y</w:t>
      </w:r>
      <w:r>
        <w:rPr>
          <w:rFonts w:hint="eastAsia"/>
        </w:rPr>
        <w:t>、</w:t>
      </w:r>
      <w:r w:rsidRPr="008327B5">
        <w:t>ABS_MT_SLOT</w:t>
      </w:r>
      <w:r>
        <w:rPr>
          <w:rFonts w:hint="eastAsia"/>
        </w:rPr>
        <w:t>、</w:t>
      </w:r>
      <w:r w:rsidRPr="008327B5">
        <w:t>ABS_MT_TOUCH_MAJOR</w:t>
      </w:r>
      <w:r>
        <w:rPr>
          <w:rFonts w:hint="eastAsia"/>
        </w:rPr>
        <w:t>、</w:t>
      </w:r>
      <w:r w:rsidRPr="008327B5">
        <w:t>ABS_MT_WIDTH_MAJOR</w:t>
      </w:r>
      <w:r>
        <w:rPr>
          <w:rFonts w:hint="eastAsia"/>
        </w:rPr>
        <w:t>、</w:t>
      </w:r>
      <w:r w:rsidRPr="008327B5">
        <w:t>ABS_MT_POSITION_X</w:t>
      </w:r>
      <w:r>
        <w:rPr>
          <w:rFonts w:hint="eastAsia"/>
        </w:rPr>
        <w:t>、</w:t>
      </w:r>
      <w:r w:rsidRPr="008327B5">
        <w:t>ABS_MT_POSITION_Y</w:t>
      </w:r>
      <w:r>
        <w:rPr>
          <w:rFonts w:hint="eastAsia"/>
        </w:rPr>
        <w:t>这些绝对位置事件(它们的含义在后面讲解电容屏时再细讲</w:t>
      </w:r>
      <w:r>
        <w:t>)</w:t>
      </w:r>
      <w:r>
        <w:rPr>
          <w:rFonts w:hint="eastAsia"/>
        </w:rPr>
        <w:t>。</w:t>
      </w:r>
    </w:p>
    <w:p w14:paraId="35B2D711" w14:textId="77777777" w:rsidR="00554176" w:rsidRDefault="00554176" w:rsidP="00554176">
      <w:pPr>
        <w:ind w:firstLine="420"/>
      </w:pPr>
    </w:p>
    <w:p w14:paraId="28F166CB" w14:textId="77777777" w:rsidR="00554176" w:rsidRPr="00A226A0" w:rsidRDefault="00554176" w:rsidP="00554176">
      <w:pPr>
        <w:ind w:firstLine="420"/>
      </w:pPr>
    </w:p>
    <w:p w14:paraId="50013563" w14:textId="77777777" w:rsidR="00554176" w:rsidRPr="008874A7" w:rsidRDefault="00554176" w:rsidP="00554176">
      <w:pPr>
        <w:pStyle w:val="51"/>
      </w:pPr>
      <w:r>
        <w:t>2.</w:t>
      </w:r>
      <w:r>
        <w:rPr>
          <w:rFonts w:hint="eastAsia"/>
        </w:rPr>
        <w:t xml:space="preserve"> 使用命令读取数据</w:t>
      </w:r>
    </w:p>
    <w:p w14:paraId="596A0748" w14:textId="77777777" w:rsidR="00554176" w:rsidRDefault="00554176" w:rsidP="00554176">
      <w:pPr>
        <w:ind w:firstLine="420"/>
      </w:pPr>
      <w:r>
        <w:rPr>
          <w:rFonts w:hint="eastAsia"/>
        </w:rPr>
        <w:t>调试输入系统时，直接执行类似下面的命令，然后操作对应的输入设备即可读出数据：</w:t>
      </w:r>
    </w:p>
    <w:p w14:paraId="53A639B6" w14:textId="77777777" w:rsidR="00554176" w:rsidRDefault="00554176" w:rsidP="00554176">
      <w:pPr>
        <w:shd w:val="clear" w:color="auto" w:fill="C0C0C0"/>
        <w:ind w:firstLineChars="0" w:firstLine="0"/>
      </w:pPr>
      <w:r w:rsidRPr="001F5BA3">
        <w:t>hexdump /dev/input/event0</w:t>
      </w:r>
    </w:p>
    <w:p w14:paraId="2B00CBD1" w14:textId="77777777" w:rsidR="00554176" w:rsidRDefault="00554176" w:rsidP="00554176">
      <w:pPr>
        <w:ind w:firstLine="420"/>
      </w:pPr>
    </w:p>
    <w:p w14:paraId="5897DC74" w14:textId="77777777" w:rsidR="00554176" w:rsidRDefault="00554176" w:rsidP="00554176">
      <w:pPr>
        <w:ind w:firstLine="420"/>
      </w:pPr>
      <w:r>
        <w:rPr>
          <w:rFonts w:hint="eastAsia"/>
        </w:rPr>
        <w:t>在开发板上执行上述命令之后，点击按键或是点击触摸屏，就会打印以下信息：</w:t>
      </w:r>
    </w:p>
    <w:p w14:paraId="54F12B93" w14:textId="77777777" w:rsidR="00554176" w:rsidRDefault="00554176" w:rsidP="0055417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47465CD" wp14:editId="40723BF8">
            <wp:extent cx="5638800" cy="3162863"/>
            <wp:effectExtent l="0" t="0" r="0" b="0"/>
            <wp:docPr id="2762" name="图片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500" cy="31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93A6" w14:textId="77777777" w:rsidR="00554176" w:rsidRDefault="00554176" w:rsidP="00554176">
      <w:pPr>
        <w:ind w:firstLine="420"/>
      </w:pPr>
    </w:p>
    <w:p w14:paraId="7A2A1AB2" w14:textId="77777777" w:rsidR="00554176" w:rsidRDefault="00554176" w:rsidP="00554176">
      <w:pPr>
        <w:ind w:firstLine="420"/>
      </w:pPr>
      <w:r>
        <w:rPr>
          <w:rFonts w:hint="eastAsia"/>
        </w:rPr>
        <w:t>上图中的t</w:t>
      </w:r>
      <w:r>
        <w:t>ype</w:t>
      </w:r>
      <w:r>
        <w:rPr>
          <w:rFonts w:hint="eastAsia"/>
        </w:rPr>
        <w:t>为3，对应E</w:t>
      </w:r>
      <w:r>
        <w:t>V_ABS</w:t>
      </w:r>
      <w:r>
        <w:rPr>
          <w:rFonts w:hint="eastAsia"/>
        </w:rPr>
        <w:t>；</w:t>
      </w:r>
      <w:r>
        <w:t>code</w:t>
      </w:r>
      <w:r>
        <w:rPr>
          <w:rFonts w:hint="eastAsia"/>
        </w:rPr>
        <w:t>为0</w:t>
      </w:r>
      <w:r>
        <w:t>x35</w:t>
      </w:r>
      <w:r>
        <w:rPr>
          <w:rFonts w:hint="eastAsia"/>
        </w:rPr>
        <w:t>对应</w:t>
      </w:r>
      <w:r w:rsidRPr="009316BF">
        <w:t>ABS_MT_POSITION_X</w:t>
      </w:r>
      <w:r>
        <w:rPr>
          <w:rFonts w:hint="eastAsia"/>
        </w:rPr>
        <w:t>；</w:t>
      </w:r>
      <w:r>
        <w:t>code</w:t>
      </w:r>
      <w:r>
        <w:rPr>
          <w:rFonts w:hint="eastAsia"/>
        </w:rPr>
        <w:t>为0</w:t>
      </w:r>
      <w:r>
        <w:t>x36</w:t>
      </w:r>
      <w:r>
        <w:rPr>
          <w:rFonts w:hint="eastAsia"/>
        </w:rPr>
        <w:t>对应</w:t>
      </w:r>
      <w:r w:rsidRPr="009316BF">
        <w:t>ABS_MT_POSITION_</w:t>
      </w:r>
      <w:r>
        <w:t>Y</w:t>
      </w:r>
      <w:r>
        <w:rPr>
          <w:rFonts w:hint="eastAsia"/>
        </w:rPr>
        <w:t>。</w:t>
      </w:r>
    </w:p>
    <w:p w14:paraId="3C4F253C" w14:textId="77777777" w:rsidR="00554176" w:rsidRDefault="00554176" w:rsidP="00554176">
      <w:pPr>
        <w:ind w:firstLine="420"/>
      </w:pPr>
      <w:r>
        <w:rPr>
          <w:rFonts w:hint="eastAsia"/>
        </w:rPr>
        <w:t>上图中还发现有2个同步事件：它的t</w:t>
      </w:r>
      <w:r>
        <w:t>ype</w:t>
      </w:r>
      <w:r>
        <w:rPr>
          <w:rFonts w:hint="eastAsia"/>
        </w:rPr>
        <w:t>、</w:t>
      </w:r>
      <w:r>
        <w:t>code</w:t>
      </w:r>
      <w:r>
        <w:rPr>
          <w:rFonts w:hint="eastAsia"/>
        </w:rPr>
        <w:t>、v</w:t>
      </w:r>
      <w:r>
        <w:t>alue</w:t>
      </w:r>
      <w:r>
        <w:rPr>
          <w:rFonts w:hint="eastAsia"/>
        </w:rPr>
        <w:t>都为0。表示电容屏上报了2次完整的数据。</w:t>
      </w:r>
    </w:p>
    <w:p w14:paraId="43545154" w14:textId="77777777" w:rsidR="00554176" w:rsidRDefault="00554176" w:rsidP="00554176">
      <w:pPr>
        <w:ind w:firstLine="420"/>
      </w:pPr>
    </w:p>
    <w:p w14:paraId="14C0D7E3" w14:textId="77777777" w:rsidR="00554176" w:rsidRDefault="00554176" w:rsidP="00554176">
      <w:pPr>
        <w:ind w:firstLine="420"/>
      </w:pPr>
    </w:p>
    <w:p w14:paraId="4526E72C" w14:textId="77777777" w:rsidR="00554176" w:rsidRDefault="00554176" w:rsidP="00554176">
      <w:pPr>
        <w:ind w:firstLine="420"/>
      </w:pPr>
    </w:p>
    <w:p w14:paraId="007F564F" w14:textId="77777777" w:rsidR="00554176" w:rsidRDefault="00554176" w:rsidP="00554176">
      <w:pPr>
        <w:ind w:firstLine="420"/>
      </w:pPr>
    </w:p>
    <w:p w14:paraId="301EC794" w14:textId="77777777" w:rsidR="00554176" w:rsidRDefault="00554176" w:rsidP="00554176">
      <w:pPr>
        <w:ind w:firstLine="420"/>
      </w:pPr>
    </w:p>
    <w:p w14:paraId="27DB390F" w14:textId="77777777" w:rsidR="00554176" w:rsidRDefault="00554176" w:rsidP="00554176">
      <w:pPr>
        <w:ind w:firstLine="420"/>
      </w:pPr>
    </w:p>
    <w:p w14:paraId="2028AD96" w14:textId="77777777" w:rsidR="00554176" w:rsidRDefault="00554176" w:rsidP="00554176">
      <w:pPr>
        <w:ind w:firstLine="420"/>
      </w:pPr>
    </w:p>
    <w:p w14:paraId="53980701" w14:textId="77777777" w:rsidR="00554176" w:rsidRDefault="00554176" w:rsidP="00554176">
      <w:pPr>
        <w:ind w:firstLine="420"/>
      </w:pPr>
    </w:p>
    <w:p w14:paraId="0A5199B4" w14:textId="77777777" w:rsidR="00554176" w:rsidRDefault="00554176" w:rsidP="00554176">
      <w:pPr>
        <w:ind w:firstLine="420"/>
      </w:pPr>
    </w:p>
    <w:p w14:paraId="77825293" w14:textId="77777777" w:rsidR="00554176" w:rsidRDefault="00554176" w:rsidP="00554176">
      <w:pPr>
        <w:ind w:firstLine="420"/>
      </w:pPr>
    </w:p>
    <w:p w14:paraId="5DA6B67B" w14:textId="77777777" w:rsidR="00554176" w:rsidRDefault="00554176" w:rsidP="00554176">
      <w:pPr>
        <w:ind w:firstLine="420"/>
      </w:pPr>
    </w:p>
    <w:p w14:paraId="5FB367DF" w14:textId="77777777" w:rsidR="00554176" w:rsidRDefault="00554176" w:rsidP="00554176">
      <w:pPr>
        <w:ind w:firstLine="420"/>
      </w:pPr>
    </w:p>
    <w:p w14:paraId="00A4B207" w14:textId="77777777" w:rsidR="00554176" w:rsidRDefault="00554176" w:rsidP="00554176">
      <w:pPr>
        <w:ind w:firstLine="420"/>
      </w:pPr>
    </w:p>
    <w:p w14:paraId="494E6C1E" w14:textId="77777777" w:rsidR="00554176" w:rsidRDefault="00554176" w:rsidP="00554176">
      <w:pPr>
        <w:ind w:firstLine="420"/>
      </w:pPr>
    </w:p>
    <w:p w14:paraId="60968FDE" w14:textId="77777777" w:rsidR="00554176" w:rsidRDefault="00554176" w:rsidP="00554176">
      <w:pPr>
        <w:ind w:firstLine="420"/>
      </w:pPr>
    </w:p>
    <w:p w14:paraId="0B1A1C35" w14:textId="77777777" w:rsidR="00554176" w:rsidRDefault="00554176" w:rsidP="00554176">
      <w:pPr>
        <w:ind w:firstLine="420"/>
      </w:pPr>
    </w:p>
    <w:p w14:paraId="03B8C798" w14:textId="77777777" w:rsidR="00554176" w:rsidRDefault="00554176" w:rsidP="00554176">
      <w:pPr>
        <w:ind w:firstLine="420"/>
      </w:pPr>
    </w:p>
    <w:p w14:paraId="62CDB762" w14:textId="77777777" w:rsidR="00554176" w:rsidRDefault="00554176" w:rsidP="00554176">
      <w:pPr>
        <w:ind w:firstLine="420"/>
      </w:pPr>
    </w:p>
    <w:p w14:paraId="0901080A" w14:textId="77777777" w:rsidR="00554176" w:rsidRDefault="00554176" w:rsidP="00554176">
      <w:pPr>
        <w:ind w:firstLine="420"/>
      </w:pPr>
    </w:p>
    <w:p w14:paraId="079E2E85" w14:textId="77777777" w:rsidR="00554176" w:rsidRDefault="00554176" w:rsidP="00554176">
      <w:pPr>
        <w:ind w:firstLine="420"/>
      </w:pPr>
    </w:p>
    <w:p w14:paraId="5A6B5159" w14:textId="77777777" w:rsidR="00554176" w:rsidRDefault="00554176" w:rsidP="00554176">
      <w:pPr>
        <w:ind w:firstLine="420"/>
      </w:pPr>
    </w:p>
    <w:p w14:paraId="621CA38A" w14:textId="77777777" w:rsidR="00554176" w:rsidRDefault="00554176" w:rsidP="00554176">
      <w:pPr>
        <w:ind w:firstLine="420"/>
      </w:pPr>
    </w:p>
    <w:p w14:paraId="7FBAC7A9" w14:textId="77777777" w:rsidR="00554176" w:rsidRPr="008050C4" w:rsidRDefault="00554176" w:rsidP="00554176">
      <w:pPr>
        <w:ind w:firstLine="420"/>
      </w:pPr>
    </w:p>
    <w:p w14:paraId="3B8A9921" w14:textId="77777777" w:rsidR="00554176" w:rsidRDefault="00554176" w:rsidP="00554176">
      <w:pPr>
        <w:pStyle w:val="32"/>
      </w:pPr>
      <w:r>
        <w:lastRenderedPageBreak/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不使用库的应用程序示例</w:t>
      </w:r>
    </w:p>
    <w:p w14:paraId="4F214ED8" w14:textId="77777777" w:rsidR="00554176" w:rsidRDefault="00554176" w:rsidP="00554176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14:paraId="4BDA95BA" w14:textId="77777777" w:rsidR="00554176" w:rsidRDefault="00554176" w:rsidP="00554176">
      <w:pPr>
        <w:shd w:val="clear" w:color="auto" w:fill="C0C0C0"/>
        <w:ind w:firstLineChars="0" w:firstLine="0"/>
      </w:pPr>
      <w:r>
        <w:t>01_all_series_quickstart\</w:t>
      </w:r>
    </w:p>
    <w:p w14:paraId="1BAED192" w14:textId="77777777" w:rsidR="00554176" w:rsidRDefault="00554176" w:rsidP="00554176">
      <w:pPr>
        <w:shd w:val="clear" w:color="auto" w:fill="C0C0C0"/>
        <w:ind w:firstLine="420"/>
      </w:pPr>
      <w:r>
        <w:t>04_嵌入式Linux应用开发基础知识\source\</w:t>
      </w:r>
      <w:r w:rsidRPr="00E67A01">
        <w:t>1</w:t>
      </w:r>
      <w:r>
        <w:t>1</w:t>
      </w:r>
      <w:r w:rsidRPr="00E67A01">
        <w:t>_</w:t>
      </w:r>
      <w:r>
        <w:t>input</w:t>
      </w:r>
      <w:r w:rsidRPr="00E67A01">
        <w:t>\</w:t>
      </w:r>
    </w:p>
    <w:p w14:paraId="1CAA8F14" w14:textId="77777777" w:rsidR="00554176" w:rsidRDefault="00554176" w:rsidP="00554176">
      <w:pPr>
        <w:shd w:val="clear" w:color="auto" w:fill="C0C0C0"/>
        <w:ind w:firstLineChars="400" w:firstLine="840"/>
      </w:pPr>
      <w:r w:rsidRPr="00C96A4B">
        <w:t>01_app_demo</w:t>
      </w:r>
      <w:r>
        <w:t>\</w:t>
      </w:r>
    </w:p>
    <w:p w14:paraId="563FBF37" w14:textId="77777777" w:rsidR="00554176" w:rsidRDefault="00554176" w:rsidP="00554176">
      <w:pPr>
        <w:ind w:firstLine="420"/>
      </w:pPr>
    </w:p>
    <w:p w14:paraId="66978FB9" w14:textId="77777777" w:rsidR="00554176" w:rsidRDefault="00554176" w:rsidP="00554176">
      <w:pPr>
        <w:ind w:firstLine="420"/>
      </w:pPr>
      <w:r>
        <w:rPr>
          <w:rFonts w:hint="eastAsia"/>
        </w:rPr>
        <w:t>有些同学反馈：老师，你不从0写代码，我都不知道怎么写程序了。基础好的同学直接看这个文档，我录完这个视频后会补齐这个文档，你能看到这部分手册时肯定已经齐全了。</w:t>
      </w:r>
    </w:p>
    <w:p w14:paraId="5F7197E1" w14:textId="77777777" w:rsidR="00554176" w:rsidRDefault="00554176" w:rsidP="00554176">
      <w:pPr>
        <w:ind w:firstLine="420"/>
      </w:pPr>
    </w:p>
    <w:p w14:paraId="23DC6D41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输入系统支持完整的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操作</w:t>
      </w:r>
    </w:p>
    <w:p w14:paraId="5A581A46" w14:textId="77777777" w:rsidR="00554176" w:rsidRDefault="00554176" w:rsidP="00554176">
      <w:pPr>
        <w:ind w:firstLine="420"/>
      </w:pPr>
      <w:r>
        <w:rPr>
          <w:rFonts w:hint="eastAsia"/>
        </w:rPr>
        <w:t>支持这些机制：阻塞、非阻塞、P</w:t>
      </w:r>
      <w:r>
        <w:t>OLL/SELECT</w:t>
      </w:r>
      <w:r>
        <w:rPr>
          <w:rFonts w:hint="eastAsia"/>
        </w:rPr>
        <w:t>、异步通知。</w:t>
      </w:r>
    </w:p>
    <w:p w14:paraId="00F4CA19" w14:textId="77777777" w:rsidR="00554176" w:rsidRDefault="00554176" w:rsidP="00554176">
      <w:pPr>
        <w:ind w:firstLine="420"/>
      </w:pPr>
      <w:r w:rsidRPr="002A0761">
        <w:rPr>
          <w:rFonts w:hint="eastAsia"/>
          <w:color w:val="FF0000"/>
        </w:rPr>
        <w:t>注意</w:t>
      </w:r>
      <w:r>
        <w:rPr>
          <w:rFonts w:hint="eastAsia"/>
        </w:rPr>
        <w:t>：如果你想深入理解上述机制，需要学习以下内容：</w:t>
      </w:r>
    </w:p>
    <w:p w14:paraId="49F9CC51" w14:textId="77777777" w:rsidR="00554176" w:rsidRPr="00570EAD" w:rsidRDefault="00554176" w:rsidP="00554176">
      <w:pPr>
        <w:shd w:val="clear" w:color="auto" w:fill="D2D2D2"/>
        <w:ind w:firstLineChars="0" w:firstLine="0"/>
        <w:jc w:val="left"/>
        <w:rPr>
          <w:rFonts w:ascii="Consolas" w:hAnsi="Consolas"/>
          <w:color w:val="000000"/>
          <w:kern w:val="0"/>
          <w:sz w:val="20"/>
          <w:szCs w:val="20"/>
        </w:rPr>
      </w:pPr>
      <w:r>
        <w:rPr>
          <w:rFonts w:ascii="Consolas" w:hAnsi="Consolas" w:hint="eastAsia"/>
          <w:color w:val="000000"/>
          <w:kern w:val="0"/>
          <w:sz w:val="20"/>
          <w:szCs w:val="20"/>
        </w:rPr>
        <w:t>《</w:t>
      </w:r>
      <w:r w:rsidRPr="00570EAD">
        <w:rPr>
          <w:rFonts w:ascii="Consolas" w:hAnsi="Consolas" w:hint="eastAsia"/>
          <w:color w:val="000000"/>
          <w:kern w:val="0"/>
          <w:sz w:val="20"/>
          <w:szCs w:val="20"/>
        </w:rPr>
        <w:t>第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5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篇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 xml:space="preserve"> 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嵌入式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Linux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驱动开发基础知识</w:t>
      </w:r>
      <w:r>
        <w:rPr>
          <w:rFonts w:ascii="Consolas" w:hAnsi="Consolas" w:hint="eastAsia"/>
          <w:color w:val="000000"/>
          <w:kern w:val="0"/>
          <w:sz w:val="20"/>
          <w:szCs w:val="20"/>
        </w:rPr>
        <w:t>》</w:t>
      </w:r>
    </w:p>
    <w:p w14:paraId="0F2011DA" w14:textId="77777777" w:rsidR="00554176" w:rsidRDefault="001A1204" w:rsidP="00554176">
      <w:pPr>
        <w:shd w:val="clear" w:color="auto" w:fill="D2D2D2"/>
        <w:ind w:firstLine="420"/>
        <w:jc w:val="left"/>
        <w:rPr>
          <w:rFonts w:ascii="Consolas" w:hAnsi="Consolas"/>
          <w:color w:val="000000"/>
          <w:kern w:val="0"/>
          <w:sz w:val="20"/>
          <w:szCs w:val="20"/>
        </w:rPr>
      </w:pPr>
      <w:hyperlink w:anchor="_第十九章_驱动程序基石" w:history="1">
        <w:r w:rsidR="00554176" w:rsidRPr="00570EAD">
          <w:rPr>
            <w:rStyle w:val="affff2"/>
            <w:rFonts w:ascii="Consolas" w:hAnsi="Consolas" w:hint="eastAsia"/>
            <w:kern w:val="0"/>
            <w:sz w:val="20"/>
            <w:szCs w:val="20"/>
          </w:rPr>
          <w:t>《第十九章</w:t>
        </w:r>
        <w:r w:rsidR="00554176" w:rsidRPr="00570EAD">
          <w:rPr>
            <w:rStyle w:val="affff2"/>
            <w:rFonts w:ascii="Consolas" w:hAnsi="Consolas"/>
            <w:kern w:val="0"/>
            <w:sz w:val="20"/>
            <w:szCs w:val="20"/>
          </w:rPr>
          <w:t xml:space="preserve"> </w:t>
        </w:r>
        <w:r w:rsidR="00554176" w:rsidRPr="00570EAD">
          <w:rPr>
            <w:rStyle w:val="affff2"/>
            <w:rFonts w:ascii="Consolas" w:hAnsi="Consolas"/>
            <w:kern w:val="0"/>
            <w:sz w:val="20"/>
            <w:szCs w:val="20"/>
          </w:rPr>
          <w:t>驱动程序基石</w:t>
        </w:r>
        <w:r w:rsidR="00554176" w:rsidRPr="00570EAD">
          <w:rPr>
            <w:rStyle w:val="affff2"/>
            <w:rFonts w:ascii="Consolas" w:hAnsi="Consolas" w:hint="eastAsia"/>
            <w:kern w:val="0"/>
            <w:sz w:val="20"/>
            <w:szCs w:val="20"/>
          </w:rPr>
          <w:t>》</w:t>
        </w:r>
      </w:hyperlink>
    </w:p>
    <w:p w14:paraId="5C598FA4" w14:textId="77777777" w:rsidR="00554176" w:rsidRDefault="00554176" w:rsidP="00554176">
      <w:pPr>
        <w:ind w:firstLine="420"/>
      </w:pPr>
    </w:p>
    <w:p w14:paraId="72E8704D" w14:textId="77777777" w:rsidR="00554176" w:rsidRDefault="00554176" w:rsidP="00554176">
      <w:pPr>
        <w:ind w:firstLine="420"/>
      </w:pPr>
      <w:r>
        <w:rPr>
          <w:rFonts w:hint="eastAsia"/>
        </w:rPr>
        <w:t>作为A</w:t>
      </w:r>
      <w:r>
        <w:t>PP</w:t>
      </w:r>
      <w:r>
        <w:rPr>
          <w:rFonts w:hint="eastAsia"/>
        </w:rPr>
        <w:t>开发人员，即使没有深入理解这些机制，也是可以编写出程序的。</w:t>
      </w:r>
    </w:p>
    <w:p w14:paraId="5A291F20" w14:textId="77777777" w:rsidR="00554176" w:rsidRDefault="00554176" w:rsidP="00554176">
      <w:pPr>
        <w:ind w:firstLine="420"/>
      </w:pPr>
    </w:p>
    <w:p w14:paraId="769BF0DA" w14:textId="77777777" w:rsidR="00554176" w:rsidRDefault="00554176" w:rsidP="00554176">
      <w:pPr>
        <w:pStyle w:val="42"/>
      </w:pPr>
      <w:r>
        <w:t>7.3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A</w:t>
      </w:r>
      <w:r>
        <w:t>PP</w:t>
      </w:r>
      <w:r>
        <w:rPr>
          <w:rFonts w:hint="eastAsia"/>
        </w:rPr>
        <w:t>访问硬件的</w:t>
      </w:r>
      <w:r>
        <w:rPr>
          <w:rFonts w:hint="eastAsia"/>
        </w:rPr>
        <w:t>4</w:t>
      </w:r>
      <w:r>
        <w:rPr>
          <w:rFonts w:hint="eastAsia"/>
        </w:rPr>
        <w:t>种方式：妈妈怎么知道孩子醒了</w:t>
      </w:r>
    </w:p>
    <w:p w14:paraId="5773E06B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79737268" wp14:editId="5CF8ED66">
            <wp:extent cx="2446655" cy="1943100"/>
            <wp:effectExtent l="0" t="0" r="0" b="0"/>
            <wp:docPr id="2758" name="图片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图片 14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645" cy="19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4137" w14:textId="77777777" w:rsidR="00554176" w:rsidRDefault="00554176" w:rsidP="00554176">
      <w:pPr>
        <w:ind w:firstLine="420"/>
      </w:pPr>
    </w:p>
    <w:p w14:paraId="14539461" w14:textId="77777777" w:rsidR="00554176" w:rsidRDefault="00554176" w:rsidP="00554176">
      <w:pPr>
        <w:ind w:firstLine="420"/>
      </w:pPr>
      <w:r>
        <w:rPr>
          <w:rFonts w:hint="eastAsia"/>
        </w:rPr>
        <w:t>妈妈怎么知道卧室里小孩醒了？</w:t>
      </w:r>
    </w:p>
    <w:p w14:paraId="657005F5" w14:textId="77777777" w:rsidR="00554176" w:rsidRDefault="00554176" w:rsidP="00554176">
      <w:pPr>
        <w:ind w:firstLineChars="0" w:firstLine="0"/>
      </w:pPr>
      <w:r>
        <w:rPr>
          <w:rFonts w:hint="eastAsia"/>
        </w:rPr>
        <w:t>① 时不时进房间看一下：</w:t>
      </w:r>
      <w:r>
        <w:rPr>
          <w:rFonts w:hint="eastAsia"/>
          <w:color w:val="FF0000"/>
        </w:rPr>
        <w:t>查询方式</w:t>
      </w:r>
    </w:p>
    <w:p w14:paraId="15A1751A" w14:textId="77777777" w:rsidR="00554176" w:rsidRDefault="00554176" w:rsidP="00554176">
      <w:pPr>
        <w:ind w:firstLine="420"/>
      </w:pPr>
      <w:r>
        <w:rPr>
          <w:rFonts w:hint="eastAsia"/>
        </w:rPr>
        <w:t>简单，但是累</w:t>
      </w:r>
    </w:p>
    <w:p w14:paraId="6E162BE7" w14:textId="77777777" w:rsidR="00554176" w:rsidRDefault="00554176" w:rsidP="00554176">
      <w:pPr>
        <w:ind w:firstLineChars="0" w:firstLine="0"/>
      </w:pPr>
      <w:r>
        <w:rPr>
          <w:rFonts w:hint="eastAsia"/>
        </w:rPr>
        <w:t>② 进去房间陪小孩一起睡觉，小孩醒了会吵醒她：</w:t>
      </w:r>
      <w:r>
        <w:rPr>
          <w:rFonts w:hint="eastAsia"/>
          <w:color w:val="FF0000"/>
        </w:rPr>
        <w:t>休眠-唤醒</w:t>
      </w:r>
    </w:p>
    <w:p w14:paraId="639F255E" w14:textId="77777777" w:rsidR="00554176" w:rsidRDefault="00554176" w:rsidP="00554176">
      <w:pPr>
        <w:ind w:firstLine="420"/>
      </w:pPr>
      <w:r>
        <w:rPr>
          <w:rFonts w:hint="eastAsia"/>
        </w:rPr>
        <w:t>不累，但是妈妈干不了活了</w:t>
      </w:r>
    </w:p>
    <w:p w14:paraId="6B696914" w14:textId="77777777" w:rsidR="00554176" w:rsidRDefault="00554176" w:rsidP="00554176">
      <w:pPr>
        <w:ind w:firstLineChars="0" w:firstLine="0"/>
      </w:pPr>
      <w:r>
        <w:rPr>
          <w:rFonts w:hint="eastAsia"/>
        </w:rPr>
        <w:t>③ 妈妈要干很多活，但是可以陪小孩睡一会，定个闹钟：</w:t>
      </w:r>
      <w:r>
        <w:rPr>
          <w:rFonts w:hint="eastAsia"/>
          <w:color w:val="FF0000"/>
        </w:rPr>
        <w:t>p</w:t>
      </w:r>
      <w:r>
        <w:rPr>
          <w:color w:val="FF0000"/>
        </w:rPr>
        <w:t>oll</w:t>
      </w:r>
      <w:r>
        <w:rPr>
          <w:rFonts w:hint="eastAsia"/>
          <w:color w:val="FF0000"/>
        </w:rPr>
        <w:t>方式</w:t>
      </w:r>
    </w:p>
    <w:p w14:paraId="45F10D9D" w14:textId="77777777" w:rsidR="00554176" w:rsidRDefault="00554176" w:rsidP="00554176">
      <w:pPr>
        <w:ind w:firstLine="420"/>
      </w:pPr>
      <w:r>
        <w:rPr>
          <w:rFonts w:hint="eastAsia"/>
        </w:rPr>
        <w:t>要浪费点时间，但是可以继续干活。</w:t>
      </w:r>
    </w:p>
    <w:p w14:paraId="4BA428DC" w14:textId="77777777" w:rsidR="00554176" w:rsidRDefault="00554176" w:rsidP="00554176">
      <w:pPr>
        <w:ind w:firstLine="420"/>
      </w:pPr>
      <w:r>
        <w:rPr>
          <w:rFonts w:hint="eastAsia"/>
        </w:rPr>
        <w:t>妈妈要么是被小孩吵醒，要么是被闹钟吵醒。</w:t>
      </w:r>
    </w:p>
    <w:p w14:paraId="73C05E2E" w14:textId="77777777" w:rsidR="00554176" w:rsidRDefault="00554176" w:rsidP="00554176">
      <w:pPr>
        <w:ind w:firstLineChars="0" w:firstLine="0"/>
      </w:pPr>
      <w:r>
        <w:rPr>
          <w:rFonts w:hint="eastAsia"/>
        </w:rPr>
        <w:t>④ 妈妈在客厅干活，小孩醒了他会自己走出房门告诉妈妈：</w:t>
      </w:r>
      <w:r>
        <w:rPr>
          <w:rFonts w:hint="eastAsia"/>
          <w:color w:val="FF0000"/>
        </w:rPr>
        <w:t>异步通知</w:t>
      </w:r>
    </w:p>
    <w:p w14:paraId="35E9F7E2" w14:textId="77777777" w:rsidR="00554176" w:rsidRDefault="00554176" w:rsidP="00554176">
      <w:pPr>
        <w:ind w:firstLine="420"/>
      </w:pPr>
      <w:r>
        <w:rPr>
          <w:rFonts w:hint="eastAsia"/>
        </w:rPr>
        <w:t>妈妈、小孩互不耽误。</w:t>
      </w:r>
    </w:p>
    <w:p w14:paraId="6BD7659A" w14:textId="77777777" w:rsidR="00554176" w:rsidRDefault="00554176" w:rsidP="00554176">
      <w:pPr>
        <w:ind w:firstLine="420"/>
      </w:pPr>
    </w:p>
    <w:p w14:paraId="4161B03E" w14:textId="77777777" w:rsidR="00554176" w:rsidRDefault="00554176" w:rsidP="00554176">
      <w:pPr>
        <w:ind w:firstLine="420"/>
      </w:pPr>
      <w:r>
        <w:rPr>
          <w:rFonts w:hint="eastAsia"/>
        </w:rPr>
        <w:t>这4种方法没有优劣之分，在不同的场合使用不同的方法。</w:t>
      </w:r>
    </w:p>
    <w:p w14:paraId="5BB3188F" w14:textId="77777777" w:rsidR="00554176" w:rsidRDefault="00554176" w:rsidP="00554176">
      <w:pPr>
        <w:pStyle w:val="42"/>
      </w:pPr>
      <w:r>
        <w:lastRenderedPageBreak/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获取设备信息</w:t>
      </w:r>
    </w:p>
    <w:p w14:paraId="00C1FE38" w14:textId="77777777" w:rsidR="00554176" w:rsidRDefault="00554176" w:rsidP="00554176">
      <w:pPr>
        <w:ind w:firstLine="420"/>
      </w:pPr>
      <w:r>
        <w:rPr>
          <w:rFonts w:hint="eastAsia"/>
        </w:rPr>
        <w:t>通过i</w:t>
      </w:r>
      <w:r>
        <w:t>octl</w:t>
      </w:r>
      <w:r>
        <w:rPr>
          <w:rFonts w:hint="eastAsia"/>
        </w:rPr>
        <w:t>获取设备信息，i</w:t>
      </w:r>
      <w:r>
        <w:t>octl</w:t>
      </w:r>
      <w:r>
        <w:rPr>
          <w:rFonts w:hint="eastAsia"/>
        </w:rPr>
        <w:t>的参数如下：</w:t>
      </w:r>
    </w:p>
    <w:p w14:paraId="2D425CC6" w14:textId="77777777" w:rsidR="00554176" w:rsidRPr="00A427CD" w:rsidRDefault="00554176" w:rsidP="00554176">
      <w:pPr>
        <w:shd w:val="clear" w:color="auto" w:fill="D2D2D2"/>
        <w:ind w:firstLineChars="0" w:firstLine="0"/>
        <w:jc w:val="left"/>
        <w:rPr>
          <w:rFonts w:ascii="Consolas" w:hAnsi="Consolas"/>
          <w:color w:val="000000"/>
          <w:kern w:val="0"/>
          <w:sz w:val="20"/>
          <w:szCs w:val="20"/>
        </w:rPr>
      </w:pPr>
      <w:r w:rsidRPr="00A427CD">
        <w:rPr>
          <w:rFonts w:ascii="Consolas" w:hAnsi="Consolas"/>
          <w:color w:val="000000"/>
          <w:kern w:val="0"/>
          <w:sz w:val="20"/>
          <w:szCs w:val="20"/>
        </w:rPr>
        <w:t>int ioctl(int fd, unsigned long request, ...);</w:t>
      </w:r>
    </w:p>
    <w:p w14:paraId="65EDD4C5" w14:textId="77777777" w:rsidR="00554176" w:rsidRDefault="00554176" w:rsidP="00554176">
      <w:pPr>
        <w:ind w:firstLine="420"/>
      </w:pPr>
    </w:p>
    <w:p w14:paraId="700881C9" w14:textId="77777777" w:rsidR="00554176" w:rsidRDefault="00554176" w:rsidP="00554176">
      <w:pPr>
        <w:ind w:firstLine="420"/>
      </w:pPr>
      <w:r>
        <w:rPr>
          <w:rFonts w:hint="eastAsia"/>
        </w:rPr>
        <w:t>有些驱动程序对r</w:t>
      </w:r>
      <w:r>
        <w:t>equest</w:t>
      </w:r>
      <w:r>
        <w:rPr>
          <w:rFonts w:hint="eastAsia"/>
        </w:rPr>
        <w:t>的格式有要求，它的格式如下：</w:t>
      </w:r>
    </w:p>
    <w:p w14:paraId="1167FA0D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54B8585E" wp14:editId="3F22E0B8">
            <wp:extent cx="3681351" cy="1194994"/>
            <wp:effectExtent l="0" t="0" r="0" b="5715"/>
            <wp:docPr id="2795" name="图片 2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9429" cy="12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C47" w14:textId="77777777" w:rsidR="00554176" w:rsidRDefault="00554176" w:rsidP="00554176">
      <w:pPr>
        <w:ind w:firstLine="420"/>
      </w:pPr>
      <w:r>
        <w:rPr>
          <w:rFonts w:hint="eastAsia"/>
        </w:rPr>
        <w:t>比如d</w:t>
      </w:r>
      <w:r>
        <w:t>ir</w:t>
      </w:r>
      <w:r>
        <w:rPr>
          <w:rFonts w:hint="eastAsia"/>
        </w:rPr>
        <w:t>为</w:t>
      </w:r>
      <w:r w:rsidRPr="008F575C">
        <w:t>_IOC_READ</w:t>
      </w:r>
      <w:r>
        <w:rPr>
          <w:rFonts w:hint="eastAsia"/>
        </w:rPr>
        <w:t>(即2</w:t>
      </w:r>
      <w:r>
        <w:t>)</w:t>
      </w:r>
      <w:r>
        <w:rPr>
          <w:rFonts w:hint="eastAsia"/>
        </w:rPr>
        <w:t>时，表示A</w:t>
      </w:r>
      <w:r>
        <w:t>PP</w:t>
      </w:r>
      <w:r>
        <w:rPr>
          <w:rFonts w:hint="eastAsia"/>
        </w:rPr>
        <w:t>要读数据；为</w:t>
      </w:r>
      <w:r w:rsidRPr="008F575C">
        <w:t>_IOC_WRITE</w:t>
      </w:r>
      <w:r>
        <w:t>(</w:t>
      </w:r>
      <w:r>
        <w:rPr>
          <w:rFonts w:hint="eastAsia"/>
        </w:rPr>
        <w:t>即4</w:t>
      </w:r>
      <w:r>
        <w:t>)</w:t>
      </w:r>
      <w:r>
        <w:rPr>
          <w:rFonts w:hint="eastAsia"/>
        </w:rPr>
        <w:t>时，表示A</w:t>
      </w:r>
      <w:r>
        <w:t>PP</w:t>
      </w:r>
      <w:r>
        <w:rPr>
          <w:rFonts w:hint="eastAsia"/>
        </w:rPr>
        <w:t>要写数据。</w:t>
      </w:r>
    </w:p>
    <w:p w14:paraId="13426B8B" w14:textId="77777777" w:rsidR="00554176" w:rsidRDefault="00554176" w:rsidP="00554176">
      <w:pPr>
        <w:ind w:firstLine="420"/>
      </w:pPr>
      <w:r>
        <w:t>size</w:t>
      </w:r>
      <w:r>
        <w:rPr>
          <w:rFonts w:hint="eastAsia"/>
        </w:rPr>
        <w:t>表示这个</w:t>
      </w:r>
      <w:r>
        <w:t>ioctl</w:t>
      </w:r>
      <w:r>
        <w:rPr>
          <w:rFonts w:hint="eastAsia"/>
        </w:rPr>
        <w:t>能传输数据的最大字节数。</w:t>
      </w:r>
    </w:p>
    <w:p w14:paraId="76246E9D" w14:textId="77777777" w:rsidR="00554176" w:rsidRDefault="00554176" w:rsidP="00554176">
      <w:pPr>
        <w:ind w:firstLine="42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>、n</w:t>
      </w:r>
      <w:r>
        <w:t>r</w:t>
      </w:r>
      <w:r>
        <w:rPr>
          <w:rFonts w:hint="eastAsia"/>
        </w:rPr>
        <w:t>的含义由具体的驱动程序决定。</w:t>
      </w:r>
    </w:p>
    <w:p w14:paraId="6EB462EF" w14:textId="77777777" w:rsidR="00554176" w:rsidRDefault="00554176" w:rsidP="00554176">
      <w:pPr>
        <w:ind w:firstLine="420"/>
      </w:pPr>
    </w:p>
    <w:p w14:paraId="19446C3A" w14:textId="77777777" w:rsidR="00554176" w:rsidRDefault="00554176" w:rsidP="00554176">
      <w:pPr>
        <w:ind w:firstLine="420"/>
      </w:pPr>
      <w:r>
        <w:rPr>
          <w:rFonts w:hint="eastAsia"/>
        </w:rPr>
        <w:t>比如要读取输入设备的e</w:t>
      </w:r>
      <w:r>
        <w:t>vbit</w:t>
      </w:r>
      <w:r>
        <w:rPr>
          <w:rFonts w:hint="eastAsia"/>
        </w:rPr>
        <w:t>时，i</w:t>
      </w:r>
      <w:r>
        <w:t>octl</w:t>
      </w:r>
      <w:r>
        <w:rPr>
          <w:rFonts w:hint="eastAsia"/>
        </w:rPr>
        <w:t>的r</w:t>
      </w:r>
      <w:r>
        <w:t>equest</w:t>
      </w:r>
      <w:r>
        <w:rPr>
          <w:rFonts w:hint="eastAsia"/>
        </w:rPr>
        <w:t>要写为“</w:t>
      </w:r>
      <w:r w:rsidRPr="008F575C">
        <w:t>EVIOCGBIT</w:t>
      </w:r>
      <w:r>
        <w:t>(0, size)</w:t>
      </w:r>
      <w:r>
        <w:rPr>
          <w:rFonts w:hint="eastAsia"/>
        </w:rPr>
        <w:t>”，s</w:t>
      </w:r>
      <w:r>
        <w:t>ize</w:t>
      </w:r>
      <w:r>
        <w:rPr>
          <w:rFonts w:hint="eastAsia"/>
        </w:rPr>
        <w:t>的大小可以由你决定：你想读多少字节就设置为多少。这个宏的定义如下：</w:t>
      </w:r>
    </w:p>
    <w:p w14:paraId="70F8BB38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3813D321" wp14:editId="6B975C1F">
            <wp:extent cx="5700156" cy="170677"/>
            <wp:effectExtent l="0" t="0" r="0" b="1270"/>
            <wp:docPr id="2815" name="图片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007" cy="1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3E7F" w14:textId="77777777" w:rsidR="00554176" w:rsidRPr="008F575C" w:rsidRDefault="00554176" w:rsidP="00554176">
      <w:pPr>
        <w:ind w:firstLine="420"/>
      </w:pPr>
    </w:p>
    <w:p w14:paraId="75F13805" w14:textId="77777777" w:rsidR="00554176" w:rsidRDefault="00554176" w:rsidP="00554176">
      <w:pPr>
        <w:ind w:firstLine="420"/>
      </w:pPr>
    </w:p>
    <w:p w14:paraId="41FF0643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查询方式</w:t>
      </w:r>
    </w:p>
    <w:p w14:paraId="6FA00849" w14:textId="77777777" w:rsidR="00554176" w:rsidRDefault="00554176" w:rsidP="00554176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调用o</w:t>
      </w:r>
      <w:r>
        <w:t>pen</w:t>
      </w:r>
      <w:r>
        <w:rPr>
          <w:rFonts w:hint="eastAsia"/>
        </w:rPr>
        <w:t>函数时，传入“</w:t>
      </w:r>
      <w:r w:rsidRPr="00174539">
        <w:t>O_NONBLOCK</w:t>
      </w:r>
      <w:r>
        <w:rPr>
          <w:rFonts w:hint="eastAsia"/>
        </w:rPr>
        <w:t>”表示“非阻塞”。</w:t>
      </w:r>
    </w:p>
    <w:p w14:paraId="696AD174" w14:textId="77777777" w:rsidR="00554176" w:rsidRDefault="00554176" w:rsidP="00554176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调用r</w:t>
      </w:r>
      <w:r>
        <w:t>ead</w:t>
      </w:r>
      <w:r>
        <w:rPr>
          <w:rFonts w:hint="eastAsia"/>
        </w:rPr>
        <w:t>函数读取数据时，如果驱动程序中有数据，那么A</w:t>
      </w:r>
      <w:r>
        <w:t>P</w:t>
      </w:r>
      <w:r>
        <w:rPr>
          <w:rFonts w:hint="eastAsia"/>
        </w:rPr>
        <w:t>P的r</w:t>
      </w:r>
      <w:r>
        <w:t>ead</w:t>
      </w:r>
      <w:r>
        <w:rPr>
          <w:rFonts w:hint="eastAsia"/>
        </w:rPr>
        <w:t>函数会返回数据，否则也会立刻返回错误。</w:t>
      </w:r>
    </w:p>
    <w:p w14:paraId="41F22F93" w14:textId="77777777" w:rsidR="00554176" w:rsidRDefault="00554176" w:rsidP="00554176">
      <w:pPr>
        <w:ind w:firstLine="420"/>
      </w:pPr>
    </w:p>
    <w:p w14:paraId="0317EB7B" w14:textId="77777777" w:rsidR="00554176" w:rsidRDefault="00554176" w:rsidP="00554176">
      <w:pPr>
        <w:ind w:firstLine="420"/>
      </w:pPr>
    </w:p>
    <w:p w14:paraId="47B16F54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休眠</w:t>
      </w:r>
      <w:r>
        <w:rPr>
          <w:rFonts w:hint="eastAsia"/>
        </w:rPr>
        <w:t>-</w:t>
      </w:r>
      <w:r>
        <w:rPr>
          <w:rFonts w:hint="eastAsia"/>
        </w:rPr>
        <w:t>唤醒方式</w:t>
      </w:r>
    </w:p>
    <w:p w14:paraId="7D08B258" w14:textId="77777777" w:rsidR="00554176" w:rsidRDefault="00554176" w:rsidP="00554176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调用o</w:t>
      </w:r>
      <w:r>
        <w:t>pen</w:t>
      </w:r>
      <w:r>
        <w:rPr>
          <w:rFonts w:hint="eastAsia"/>
        </w:rPr>
        <w:t>函数时，不要传入“</w:t>
      </w:r>
      <w:r w:rsidRPr="00174539">
        <w:t>O_NONBLOCK</w:t>
      </w:r>
      <w:r>
        <w:rPr>
          <w:rFonts w:hint="eastAsia"/>
        </w:rPr>
        <w:t>”。</w:t>
      </w:r>
    </w:p>
    <w:p w14:paraId="51AEE017" w14:textId="77777777" w:rsidR="00554176" w:rsidRDefault="00554176" w:rsidP="00554176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调用r</w:t>
      </w:r>
      <w:r>
        <w:t>ead</w:t>
      </w:r>
      <w:r>
        <w:rPr>
          <w:rFonts w:hint="eastAsia"/>
        </w:rPr>
        <w:t>函数读取数据时，如果驱动程序中有数据，那么A</w:t>
      </w:r>
      <w:r>
        <w:t>P</w:t>
      </w:r>
      <w:r>
        <w:rPr>
          <w:rFonts w:hint="eastAsia"/>
        </w:rPr>
        <w:t>P的r</w:t>
      </w:r>
      <w:r>
        <w:t>ead</w:t>
      </w:r>
      <w:r>
        <w:rPr>
          <w:rFonts w:hint="eastAsia"/>
        </w:rPr>
        <w:t>函数会返回数据；否则A</w:t>
      </w:r>
      <w:r>
        <w:t>PP</w:t>
      </w:r>
      <w:r>
        <w:rPr>
          <w:rFonts w:hint="eastAsia"/>
        </w:rPr>
        <w:t>就会在内核态休眠，当有数据时驱动程序会把A</w:t>
      </w:r>
      <w:r>
        <w:t>PP</w:t>
      </w:r>
      <w:r>
        <w:rPr>
          <w:rFonts w:hint="eastAsia"/>
        </w:rPr>
        <w:t>唤醒，r</w:t>
      </w:r>
      <w:r>
        <w:t>ead</w:t>
      </w:r>
      <w:r>
        <w:rPr>
          <w:rFonts w:hint="eastAsia"/>
        </w:rPr>
        <w:t>函数恢复执行并返回数据给A</w:t>
      </w:r>
      <w:r>
        <w:t>PP</w:t>
      </w:r>
      <w:r>
        <w:rPr>
          <w:rFonts w:hint="eastAsia"/>
        </w:rPr>
        <w:t>。</w:t>
      </w:r>
    </w:p>
    <w:p w14:paraId="3CD7B197" w14:textId="77777777" w:rsidR="00554176" w:rsidRDefault="00554176" w:rsidP="00554176">
      <w:pPr>
        <w:ind w:firstLine="420"/>
      </w:pPr>
    </w:p>
    <w:p w14:paraId="39C4C286" w14:textId="77777777" w:rsidR="00554176" w:rsidRDefault="00554176" w:rsidP="00554176">
      <w:pPr>
        <w:ind w:firstLine="420"/>
      </w:pPr>
    </w:p>
    <w:p w14:paraId="4C677242" w14:textId="77777777" w:rsidR="00554176" w:rsidRDefault="00554176" w:rsidP="00554176">
      <w:pPr>
        <w:ind w:firstLine="420"/>
      </w:pPr>
    </w:p>
    <w:p w14:paraId="3797372D" w14:textId="77777777" w:rsidR="00554176" w:rsidRDefault="00554176" w:rsidP="00554176">
      <w:pPr>
        <w:ind w:firstLine="420"/>
      </w:pPr>
    </w:p>
    <w:p w14:paraId="3F2C9416" w14:textId="77777777" w:rsidR="00554176" w:rsidRDefault="00554176" w:rsidP="00554176">
      <w:pPr>
        <w:ind w:firstLine="420"/>
      </w:pPr>
    </w:p>
    <w:p w14:paraId="2C39E88F" w14:textId="77777777" w:rsidR="00554176" w:rsidRDefault="00554176" w:rsidP="00554176">
      <w:pPr>
        <w:ind w:firstLine="420"/>
      </w:pPr>
    </w:p>
    <w:p w14:paraId="449B8440" w14:textId="77777777" w:rsidR="00554176" w:rsidRDefault="00554176" w:rsidP="00554176">
      <w:pPr>
        <w:ind w:firstLine="420"/>
      </w:pPr>
    </w:p>
    <w:p w14:paraId="1D2D5DF9" w14:textId="77777777" w:rsidR="00554176" w:rsidRDefault="00554176" w:rsidP="00554176">
      <w:pPr>
        <w:ind w:firstLine="420"/>
      </w:pPr>
    </w:p>
    <w:p w14:paraId="707AE150" w14:textId="77777777" w:rsidR="00554176" w:rsidRDefault="00554176" w:rsidP="00554176">
      <w:pPr>
        <w:ind w:firstLine="420"/>
      </w:pPr>
    </w:p>
    <w:p w14:paraId="35229B52" w14:textId="77777777" w:rsidR="00554176" w:rsidRPr="00984E80" w:rsidRDefault="00554176" w:rsidP="00554176">
      <w:pPr>
        <w:ind w:firstLine="420"/>
      </w:pPr>
    </w:p>
    <w:p w14:paraId="0BAD69F1" w14:textId="77777777" w:rsidR="00554176" w:rsidRDefault="00554176" w:rsidP="00554176">
      <w:pPr>
        <w:pStyle w:val="42"/>
      </w:pPr>
      <w:r>
        <w:lastRenderedPageBreak/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P</w:t>
      </w:r>
      <w:r>
        <w:t>OLL/SELECT</w:t>
      </w:r>
      <w:r>
        <w:rPr>
          <w:rFonts w:hint="eastAsia"/>
        </w:rPr>
        <w:t>方式</w:t>
      </w:r>
    </w:p>
    <w:p w14:paraId="16C5EB2A" w14:textId="77777777" w:rsidR="00554176" w:rsidRDefault="00554176" w:rsidP="00554176">
      <w:pPr>
        <w:pStyle w:val="51"/>
      </w:pPr>
      <w:r>
        <w:t>1.</w:t>
      </w:r>
      <w:r>
        <w:rPr>
          <w:rFonts w:hint="eastAsia"/>
        </w:rPr>
        <w:t xml:space="preserve"> 功能介绍</w:t>
      </w:r>
    </w:p>
    <w:p w14:paraId="41DB6EF8" w14:textId="77777777" w:rsidR="00554176" w:rsidRDefault="00554176" w:rsidP="00554176">
      <w:pPr>
        <w:ind w:firstLine="420"/>
      </w:pPr>
      <w:r>
        <w:rPr>
          <w:rFonts w:hint="eastAsia"/>
        </w:rPr>
        <w:t>P</w:t>
      </w:r>
      <w:r>
        <w:t>OLL</w:t>
      </w:r>
      <w:r>
        <w:rPr>
          <w:rFonts w:hint="eastAsia"/>
        </w:rPr>
        <w:t>机制、S</w:t>
      </w:r>
      <w:r>
        <w:t>ELECT</w:t>
      </w:r>
      <w:r>
        <w:rPr>
          <w:rFonts w:hint="eastAsia"/>
        </w:rPr>
        <w:t>机制是完全一样的，只是A</w:t>
      </w:r>
      <w:r>
        <w:t>PP</w:t>
      </w:r>
      <w:r>
        <w:rPr>
          <w:rFonts w:hint="eastAsia"/>
        </w:rPr>
        <w:t>接口函数不一样。</w:t>
      </w:r>
    </w:p>
    <w:p w14:paraId="1A3CE93A" w14:textId="77777777" w:rsidR="00554176" w:rsidRDefault="00554176" w:rsidP="00554176">
      <w:pPr>
        <w:ind w:firstLine="420"/>
      </w:pPr>
      <w:r>
        <w:rPr>
          <w:rFonts w:hint="eastAsia"/>
        </w:rPr>
        <w:t>简单地说，它们就是“定个闹钟”：在调用p</w:t>
      </w:r>
      <w:r>
        <w:t>oll</w:t>
      </w:r>
      <w:r>
        <w:rPr>
          <w:rFonts w:hint="eastAsia"/>
        </w:rPr>
        <w:t>、s</w:t>
      </w:r>
      <w:r>
        <w:t>elect</w:t>
      </w:r>
      <w:r>
        <w:rPr>
          <w:rFonts w:hint="eastAsia"/>
        </w:rPr>
        <w:t>函数时可以传入“超时时间”。在这段时间内，条件合适时(比如有数据可读、有空间可写</w:t>
      </w:r>
      <w:r>
        <w:t>)</w:t>
      </w:r>
      <w:r>
        <w:rPr>
          <w:rFonts w:hint="eastAsia"/>
        </w:rPr>
        <w:t>就会立刻返回，否则等到“超时时间”结束时返回错误。</w:t>
      </w:r>
    </w:p>
    <w:p w14:paraId="2DCC1456" w14:textId="77777777" w:rsidR="00554176" w:rsidRDefault="00554176" w:rsidP="00554176">
      <w:pPr>
        <w:ind w:firstLine="420"/>
      </w:pPr>
    </w:p>
    <w:p w14:paraId="0934FEE9" w14:textId="77777777" w:rsidR="00554176" w:rsidRDefault="00554176" w:rsidP="00554176">
      <w:pPr>
        <w:ind w:firstLine="420"/>
      </w:pPr>
      <w:r>
        <w:rPr>
          <w:rFonts w:hint="eastAsia"/>
        </w:rPr>
        <w:t>用法如下。</w:t>
      </w:r>
    </w:p>
    <w:p w14:paraId="5123F80D" w14:textId="77777777" w:rsidR="00554176" w:rsidRDefault="00554176" w:rsidP="00554176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先调用o</w:t>
      </w:r>
      <w:r>
        <w:t>pen</w:t>
      </w:r>
      <w:r>
        <w:rPr>
          <w:rFonts w:hint="eastAsia"/>
        </w:rPr>
        <w:t>函数时。</w:t>
      </w:r>
    </w:p>
    <w:p w14:paraId="6BEFE888" w14:textId="77777777" w:rsidR="00554176" w:rsidRDefault="00554176" w:rsidP="00554176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不是直接调用r</w:t>
      </w:r>
      <w:r>
        <w:t>ead</w:t>
      </w:r>
      <w:r>
        <w:rPr>
          <w:rFonts w:hint="eastAsia"/>
        </w:rPr>
        <w:t>函数，而是先调用p</w:t>
      </w:r>
      <w:r>
        <w:t>oll</w:t>
      </w:r>
      <w:r>
        <w:rPr>
          <w:rFonts w:hint="eastAsia"/>
        </w:rPr>
        <w:t>或s</w:t>
      </w:r>
      <w:r>
        <w:t>elect</w:t>
      </w:r>
      <w:r>
        <w:rPr>
          <w:rFonts w:hint="eastAsia"/>
        </w:rPr>
        <w:t>函数，这2个函数中可以传入“超时时间”。它们的作用是：如果驱动程序中有数据，则立刻返回；否则就休眠。在休眠期间，如果有人操作了硬件，驱动程序获得数据后就会把A</w:t>
      </w:r>
      <w:r>
        <w:t>PP</w:t>
      </w:r>
      <w:r>
        <w:rPr>
          <w:rFonts w:hint="eastAsia"/>
        </w:rPr>
        <w:t>唤醒，导致p</w:t>
      </w:r>
      <w:r>
        <w:t>oll</w:t>
      </w:r>
      <w:r>
        <w:rPr>
          <w:rFonts w:hint="eastAsia"/>
        </w:rPr>
        <w:t>或s</w:t>
      </w:r>
      <w:r>
        <w:t>elect</w:t>
      </w:r>
      <w:r>
        <w:rPr>
          <w:rFonts w:hint="eastAsia"/>
        </w:rPr>
        <w:t>立刻返回；如果在“超时时间”内无人操作硬件，则时间到后p</w:t>
      </w:r>
      <w:r>
        <w:t>oll</w:t>
      </w:r>
      <w:r>
        <w:rPr>
          <w:rFonts w:hint="eastAsia"/>
        </w:rPr>
        <w:t>或s</w:t>
      </w:r>
      <w:r>
        <w:t>elect</w:t>
      </w:r>
      <w:r>
        <w:rPr>
          <w:rFonts w:hint="eastAsia"/>
        </w:rPr>
        <w:t>函数也会返回。A</w:t>
      </w:r>
      <w:r>
        <w:t>PP</w:t>
      </w:r>
      <w:r>
        <w:rPr>
          <w:rFonts w:hint="eastAsia"/>
        </w:rPr>
        <w:t>可以根据函数的返回值判断返回原因：有数据？无数据超时返回？</w:t>
      </w:r>
    </w:p>
    <w:p w14:paraId="6DB89321" w14:textId="77777777" w:rsidR="00554176" w:rsidRDefault="00554176" w:rsidP="00554176">
      <w:pPr>
        <w:ind w:firstLine="420"/>
      </w:pPr>
      <w:r>
        <w:t>APP</w:t>
      </w:r>
      <w:r>
        <w:rPr>
          <w:rFonts w:hint="eastAsia"/>
        </w:rPr>
        <w:t>根据p</w:t>
      </w:r>
      <w:r>
        <w:t>oll</w:t>
      </w:r>
      <w:r>
        <w:rPr>
          <w:rFonts w:hint="eastAsia"/>
        </w:rPr>
        <w:t>或s</w:t>
      </w:r>
      <w:r>
        <w:t>elect</w:t>
      </w:r>
      <w:r>
        <w:rPr>
          <w:rFonts w:hint="eastAsia"/>
        </w:rPr>
        <w:t>的返回值判断有数据之后，就调用r</w:t>
      </w:r>
      <w:r>
        <w:t>ead</w:t>
      </w:r>
      <w:r>
        <w:rPr>
          <w:rFonts w:hint="eastAsia"/>
        </w:rPr>
        <w:t>函数读取数据时，这时就会立刻获得数据。</w:t>
      </w:r>
    </w:p>
    <w:p w14:paraId="5CF13E37" w14:textId="77777777" w:rsidR="00554176" w:rsidRDefault="00554176" w:rsidP="00554176">
      <w:pPr>
        <w:ind w:firstLine="420"/>
      </w:pPr>
      <w:r>
        <w:t>p</w:t>
      </w:r>
      <w:r>
        <w:rPr>
          <w:rFonts w:hint="eastAsia"/>
        </w:rPr>
        <w:t>oll/</w:t>
      </w:r>
      <w:r>
        <w:t>select</w:t>
      </w:r>
      <w:r>
        <w:rPr>
          <w:rFonts w:hint="eastAsia"/>
        </w:rPr>
        <w:t>函数可以监测多个文件，可以监测多种事件：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1490"/>
        <w:gridCol w:w="6806"/>
      </w:tblGrid>
      <w:tr w:rsidR="00554176" w14:paraId="4EEAE274" w14:textId="77777777" w:rsidTr="00AA0379">
        <w:tc>
          <w:tcPr>
            <w:tcW w:w="1555" w:type="dxa"/>
          </w:tcPr>
          <w:p w14:paraId="2DECAD1B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事件类型</w:t>
            </w:r>
          </w:p>
        </w:tc>
        <w:tc>
          <w:tcPr>
            <w:tcW w:w="8187" w:type="dxa"/>
          </w:tcPr>
          <w:p w14:paraId="6BB9B893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54176" w14:paraId="5BD00339" w14:textId="77777777" w:rsidTr="00AA0379">
        <w:tc>
          <w:tcPr>
            <w:tcW w:w="1555" w:type="dxa"/>
          </w:tcPr>
          <w:p w14:paraId="23FE4A25" w14:textId="77777777" w:rsidR="00554176" w:rsidRDefault="00554176" w:rsidP="00AA0379">
            <w:pPr>
              <w:ind w:firstLineChars="0" w:firstLine="0"/>
            </w:pPr>
            <w:r>
              <w:t>POLLIN</w:t>
            </w:r>
          </w:p>
        </w:tc>
        <w:tc>
          <w:tcPr>
            <w:tcW w:w="8187" w:type="dxa"/>
          </w:tcPr>
          <w:p w14:paraId="6D6F2449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有数据可读</w:t>
            </w:r>
          </w:p>
        </w:tc>
      </w:tr>
      <w:tr w:rsidR="00554176" w14:paraId="61B9010C" w14:textId="77777777" w:rsidTr="00AA0379">
        <w:tc>
          <w:tcPr>
            <w:tcW w:w="1555" w:type="dxa"/>
          </w:tcPr>
          <w:p w14:paraId="5618818A" w14:textId="77777777" w:rsidR="00554176" w:rsidRDefault="00554176" w:rsidP="00AA0379">
            <w:pPr>
              <w:ind w:firstLineChars="0" w:firstLine="0"/>
            </w:pPr>
            <w:r>
              <w:t>POLLRDNORM</w:t>
            </w:r>
          </w:p>
        </w:tc>
        <w:tc>
          <w:tcPr>
            <w:tcW w:w="8187" w:type="dxa"/>
          </w:tcPr>
          <w:p w14:paraId="052E7130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等同于</w:t>
            </w:r>
            <w:r>
              <w:t>POLLIN</w:t>
            </w:r>
          </w:p>
        </w:tc>
      </w:tr>
      <w:tr w:rsidR="00554176" w14:paraId="2ED0E546" w14:textId="77777777" w:rsidTr="00AA0379">
        <w:tc>
          <w:tcPr>
            <w:tcW w:w="1555" w:type="dxa"/>
          </w:tcPr>
          <w:p w14:paraId="116A158F" w14:textId="77777777" w:rsidR="00554176" w:rsidRDefault="00554176" w:rsidP="00AA0379">
            <w:pPr>
              <w:ind w:firstLineChars="0" w:firstLine="0"/>
            </w:pPr>
            <w:r>
              <w:t>POLLRDBAND</w:t>
            </w:r>
          </w:p>
        </w:tc>
        <w:tc>
          <w:tcPr>
            <w:tcW w:w="8187" w:type="dxa"/>
          </w:tcPr>
          <w:p w14:paraId="2DC9CD84" w14:textId="77777777" w:rsidR="00554176" w:rsidRDefault="00554176" w:rsidP="00AA0379">
            <w:pPr>
              <w:ind w:firstLineChars="0" w:firstLine="0"/>
            </w:pPr>
            <w:r>
              <w:t>Priority band data can be read</w:t>
            </w:r>
            <w:r>
              <w:rPr>
                <w:rFonts w:hint="eastAsia"/>
              </w:rPr>
              <w:t>，有优先级较较高的“b</w:t>
            </w:r>
            <w:r>
              <w:t>and data</w:t>
            </w:r>
            <w:r>
              <w:rPr>
                <w:rFonts w:hint="eastAsia"/>
              </w:rPr>
              <w:t>”可读</w:t>
            </w:r>
          </w:p>
          <w:p w14:paraId="31DE0E21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L</w:t>
            </w:r>
            <w:r>
              <w:t>inux</w:t>
            </w:r>
            <w:r>
              <w:rPr>
                <w:rFonts w:hint="eastAsia"/>
              </w:rPr>
              <w:t>系统中很少使用这个事件</w:t>
            </w:r>
          </w:p>
        </w:tc>
      </w:tr>
      <w:tr w:rsidR="00554176" w14:paraId="1A21AE12" w14:textId="77777777" w:rsidTr="00AA0379">
        <w:tc>
          <w:tcPr>
            <w:tcW w:w="1555" w:type="dxa"/>
          </w:tcPr>
          <w:p w14:paraId="1EF88DBE" w14:textId="77777777" w:rsidR="00554176" w:rsidRDefault="00554176" w:rsidP="00AA0379">
            <w:pPr>
              <w:ind w:firstLineChars="0" w:firstLine="0"/>
            </w:pPr>
            <w:r>
              <w:t>POLLPRI</w:t>
            </w:r>
          </w:p>
        </w:tc>
        <w:tc>
          <w:tcPr>
            <w:tcW w:w="8187" w:type="dxa"/>
          </w:tcPr>
          <w:p w14:paraId="4062674C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高优先级数据可读</w:t>
            </w:r>
          </w:p>
        </w:tc>
      </w:tr>
      <w:tr w:rsidR="00554176" w14:paraId="5693DD0D" w14:textId="77777777" w:rsidTr="00AA0379">
        <w:tc>
          <w:tcPr>
            <w:tcW w:w="1555" w:type="dxa"/>
          </w:tcPr>
          <w:p w14:paraId="191FABC1" w14:textId="77777777" w:rsidR="00554176" w:rsidRDefault="00554176" w:rsidP="00AA0379">
            <w:pPr>
              <w:ind w:firstLineChars="0" w:firstLine="0"/>
            </w:pPr>
            <w:r>
              <w:t>POLLOUT</w:t>
            </w:r>
          </w:p>
        </w:tc>
        <w:tc>
          <w:tcPr>
            <w:tcW w:w="8187" w:type="dxa"/>
          </w:tcPr>
          <w:p w14:paraId="6F0CBBF7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可以写数据</w:t>
            </w:r>
          </w:p>
        </w:tc>
      </w:tr>
      <w:tr w:rsidR="00554176" w14:paraId="3713A0F4" w14:textId="77777777" w:rsidTr="00AA0379">
        <w:tc>
          <w:tcPr>
            <w:tcW w:w="1555" w:type="dxa"/>
          </w:tcPr>
          <w:p w14:paraId="01943257" w14:textId="77777777" w:rsidR="00554176" w:rsidRDefault="00554176" w:rsidP="00AA0379">
            <w:pPr>
              <w:ind w:firstLineChars="0" w:firstLine="0"/>
            </w:pPr>
            <w:r>
              <w:t>POLLWRNORM</w:t>
            </w:r>
          </w:p>
        </w:tc>
        <w:tc>
          <w:tcPr>
            <w:tcW w:w="8187" w:type="dxa"/>
          </w:tcPr>
          <w:p w14:paraId="2D5BD553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等同于</w:t>
            </w:r>
            <w:r>
              <w:t>POLLOUT</w:t>
            </w:r>
          </w:p>
        </w:tc>
      </w:tr>
      <w:tr w:rsidR="00554176" w14:paraId="03C515AD" w14:textId="77777777" w:rsidTr="00AA0379">
        <w:tc>
          <w:tcPr>
            <w:tcW w:w="1555" w:type="dxa"/>
          </w:tcPr>
          <w:p w14:paraId="071280C8" w14:textId="77777777" w:rsidR="00554176" w:rsidRDefault="00554176" w:rsidP="00AA0379">
            <w:pPr>
              <w:ind w:firstLineChars="0" w:firstLine="0"/>
            </w:pPr>
            <w:r>
              <w:t>POLLWRBAND</w:t>
            </w:r>
          </w:p>
        </w:tc>
        <w:tc>
          <w:tcPr>
            <w:tcW w:w="8187" w:type="dxa"/>
          </w:tcPr>
          <w:p w14:paraId="6BE32310" w14:textId="77777777" w:rsidR="00554176" w:rsidRDefault="00554176" w:rsidP="00AA0379">
            <w:pPr>
              <w:ind w:firstLineChars="0" w:firstLine="0"/>
            </w:pPr>
            <w:r>
              <w:t>Priority data may be written</w:t>
            </w:r>
          </w:p>
        </w:tc>
      </w:tr>
      <w:tr w:rsidR="00554176" w14:paraId="2D0DA2B3" w14:textId="77777777" w:rsidTr="00AA0379">
        <w:tc>
          <w:tcPr>
            <w:tcW w:w="1555" w:type="dxa"/>
          </w:tcPr>
          <w:p w14:paraId="3ADD40E0" w14:textId="77777777" w:rsidR="00554176" w:rsidRDefault="00554176" w:rsidP="00AA0379">
            <w:pPr>
              <w:ind w:firstLineChars="0" w:firstLine="0"/>
            </w:pPr>
            <w:r>
              <w:t>POLLERR</w:t>
            </w:r>
          </w:p>
        </w:tc>
        <w:tc>
          <w:tcPr>
            <w:tcW w:w="8187" w:type="dxa"/>
          </w:tcPr>
          <w:p w14:paraId="550E9F99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发生了错误</w:t>
            </w:r>
          </w:p>
        </w:tc>
      </w:tr>
      <w:tr w:rsidR="00554176" w14:paraId="1F2ED17C" w14:textId="77777777" w:rsidTr="00AA0379">
        <w:tc>
          <w:tcPr>
            <w:tcW w:w="1555" w:type="dxa"/>
          </w:tcPr>
          <w:p w14:paraId="7F277900" w14:textId="77777777" w:rsidR="00554176" w:rsidRDefault="00554176" w:rsidP="00AA0379">
            <w:pPr>
              <w:ind w:firstLineChars="0" w:firstLine="0"/>
            </w:pPr>
            <w:r>
              <w:t>POLLHUP</w:t>
            </w:r>
          </w:p>
        </w:tc>
        <w:tc>
          <w:tcPr>
            <w:tcW w:w="8187" w:type="dxa"/>
          </w:tcPr>
          <w:p w14:paraId="2859FC3F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挂起</w:t>
            </w:r>
          </w:p>
        </w:tc>
      </w:tr>
      <w:tr w:rsidR="00554176" w14:paraId="5648CF0A" w14:textId="77777777" w:rsidTr="00AA0379">
        <w:tc>
          <w:tcPr>
            <w:tcW w:w="1555" w:type="dxa"/>
          </w:tcPr>
          <w:p w14:paraId="6227384B" w14:textId="77777777" w:rsidR="00554176" w:rsidRDefault="00554176" w:rsidP="00AA0379">
            <w:pPr>
              <w:ind w:firstLineChars="0" w:firstLine="0"/>
            </w:pPr>
            <w:r>
              <w:t>POLLNVAL</w:t>
            </w:r>
          </w:p>
        </w:tc>
        <w:tc>
          <w:tcPr>
            <w:tcW w:w="8187" w:type="dxa"/>
          </w:tcPr>
          <w:p w14:paraId="15A78292" w14:textId="77777777" w:rsidR="00554176" w:rsidRDefault="00554176" w:rsidP="00AA0379">
            <w:pPr>
              <w:ind w:firstLineChars="0" w:firstLine="0"/>
            </w:pPr>
            <w:r>
              <w:rPr>
                <w:rFonts w:hint="eastAsia"/>
              </w:rPr>
              <w:t>无效的请求，一般是f</w:t>
            </w:r>
            <w:r>
              <w:t>d</w:t>
            </w:r>
            <w:r>
              <w:rPr>
                <w:rFonts w:hint="eastAsia"/>
              </w:rPr>
              <w:t>未o</w:t>
            </w:r>
            <w:r>
              <w:t>pen</w:t>
            </w:r>
          </w:p>
        </w:tc>
      </w:tr>
    </w:tbl>
    <w:p w14:paraId="423B8EB8" w14:textId="77777777" w:rsidR="00554176" w:rsidRDefault="00554176" w:rsidP="00554176">
      <w:pPr>
        <w:ind w:firstLine="420"/>
      </w:pPr>
    </w:p>
    <w:p w14:paraId="01DF0BC1" w14:textId="77777777" w:rsidR="00554176" w:rsidRDefault="00554176" w:rsidP="00554176">
      <w:pPr>
        <w:ind w:firstLine="420"/>
      </w:pPr>
      <w:r>
        <w:rPr>
          <w:rFonts w:hint="eastAsia"/>
        </w:rPr>
        <w:t>在调用p</w:t>
      </w:r>
      <w:r>
        <w:t>oll</w:t>
      </w:r>
      <w:r>
        <w:rPr>
          <w:rFonts w:hint="eastAsia"/>
        </w:rPr>
        <w:t>函数时，要指明：</w:t>
      </w:r>
    </w:p>
    <w:p w14:paraId="64D29599" w14:textId="77777777" w:rsidR="00554176" w:rsidRDefault="00554176" w:rsidP="00554176">
      <w:pPr>
        <w:ind w:firstLineChars="0" w:firstLine="0"/>
      </w:pPr>
      <w:r>
        <w:rPr>
          <w:rFonts w:hint="eastAsia"/>
        </w:rPr>
        <w:t>① 你要监测哪一个文件：哪一个f</w:t>
      </w:r>
      <w:r>
        <w:t>d</w:t>
      </w:r>
    </w:p>
    <w:p w14:paraId="7DC1E80C" w14:textId="77777777" w:rsidR="00554176" w:rsidRDefault="00554176" w:rsidP="00554176">
      <w:pPr>
        <w:ind w:firstLineChars="0" w:firstLine="0"/>
      </w:pPr>
      <w:r>
        <w:rPr>
          <w:rFonts w:hint="eastAsia"/>
        </w:rPr>
        <w:t>② 你想监测这个文件的哪种事件：是P</w:t>
      </w:r>
      <w:r>
        <w:t>OLLIN</w:t>
      </w:r>
      <w:r>
        <w:rPr>
          <w:rFonts w:hint="eastAsia"/>
        </w:rPr>
        <w:t>、还是P</w:t>
      </w:r>
      <w:r>
        <w:t>OLLOUT</w:t>
      </w:r>
    </w:p>
    <w:p w14:paraId="12F0008F" w14:textId="77777777" w:rsidR="00554176" w:rsidRDefault="00554176" w:rsidP="00554176">
      <w:pPr>
        <w:ind w:firstLine="420"/>
      </w:pPr>
      <w:r>
        <w:rPr>
          <w:rFonts w:hint="eastAsia"/>
        </w:rPr>
        <w:t>最后，在p</w:t>
      </w:r>
      <w:r>
        <w:t>oll</w:t>
      </w:r>
      <w:r>
        <w:rPr>
          <w:rFonts w:hint="eastAsia"/>
        </w:rPr>
        <w:t>函数返回时，要判断状态。</w:t>
      </w:r>
    </w:p>
    <w:p w14:paraId="1C522C84" w14:textId="77777777" w:rsidR="00554176" w:rsidRDefault="00554176" w:rsidP="00554176">
      <w:pPr>
        <w:ind w:firstLine="420"/>
      </w:pPr>
    </w:p>
    <w:p w14:paraId="17829122" w14:textId="77777777" w:rsidR="00554176" w:rsidRDefault="00554176" w:rsidP="00554176">
      <w:pPr>
        <w:ind w:firstLine="420"/>
      </w:pPr>
      <w:r>
        <w:rPr>
          <w:rFonts w:hint="eastAsia"/>
        </w:rPr>
        <w:t>应用程序代码如下：</w:t>
      </w:r>
    </w:p>
    <w:p w14:paraId="07067C47" w14:textId="77777777" w:rsidR="00554176" w:rsidRDefault="00554176" w:rsidP="00554176">
      <w:pPr>
        <w:shd w:val="clear" w:color="auto" w:fill="C0C0C0"/>
        <w:ind w:firstLineChars="0" w:firstLine="0"/>
      </w:pPr>
      <w:r>
        <w:t>struct pollfd fds[1];</w:t>
      </w:r>
    </w:p>
    <w:p w14:paraId="1EDA68BE" w14:textId="77777777" w:rsidR="00554176" w:rsidRDefault="00554176" w:rsidP="00554176">
      <w:pPr>
        <w:shd w:val="clear" w:color="auto" w:fill="C0C0C0"/>
        <w:ind w:firstLineChars="0" w:firstLine="0"/>
      </w:pPr>
      <w:r>
        <w:t>int timeout_ms = 5000;</w:t>
      </w:r>
    </w:p>
    <w:p w14:paraId="3BF0F64C" w14:textId="77777777" w:rsidR="00554176" w:rsidRDefault="00554176" w:rsidP="00554176">
      <w:pPr>
        <w:shd w:val="clear" w:color="auto" w:fill="C0C0C0"/>
        <w:ind w:firstLineChars="0" w:firstLine="0"/>
      </w:pPr>
      <w:r>
        <w:t>int ret;</w:t>
      </w:r>
    </w:p>
    <w:p w14:paraId="2625A112" w14:textId="77777777" w:rsidR="00554176" w:rsidRDefault="00554176" w:rsidP="00554176">
      <w:pPr>
        <w:shd w:val="clear" w:color="auto" w:fill="C0C0C0"/>
        <w:ind w:firstLineChars="0" w:firstLine="0"/>
      </w:pPr>
    </w:p>
    <w:p w14:paraId="0CA0F2C1" w14:textId="77777777" w:rsidR="00554176" w:rsidRDefault="00554176" w:rsidP="00554176">
      <w:pPr>
        <w:shd w:val="clear" w:color="auto" w:fill="C0C0C0"/>
        <w:ind w:firstLineChars="0" w:firstLine="0"/>
      </w:pPr>
      <w:r>
        <w:t>fds[0].fd = fd;</w:t>
      </w:r>
    </w:p>
    <w:p w14:paraId="158D86F8" w14:textId="77777777" w:rsidR="00554176" w:rsidRDefault="00554176" w:rsidP="00554176">
      <w:pPr>
        <w:shd w:val="clear" w:color="auto" w:fill="C0C0C0"/>
        <w:ind w:firstLineChars="0" w:firstLine="0"/>
      </w:pPr>
      <w:r>
        <w:t>fds[0].events = POLLIN;</w:t>
      </w:r>
    </w:p>
    <w:p w14:paraId="717F9C0D" w14:textId="77777777" w:rsidR="00554176" w:rsidRDefault="00554176" w:rsidP="00554176">
      <w:pPr>
        <w:shd w:val="clear" w:color="auto" w:fill="C0C0C0"/>
        <w:ind w:firstLineChars="0" w:firstLine="0"/>
      </w:pPr>
    </w:p>
    <w:p w14:paraId="47929542" w14:textId="77777777" w:rsidR="00554176" w:rsidRDefault="00554176" w:rsidP="00554176">
      <w:pPr>
        <w:shd w:val="clear" w:color="auto" w:fill="C0C0C0"/>
        <w:ind w:firstLineChars="0" w:firstLine="0"/>
      </w:pPr>
      <w:r>
        <w:lastRenderedPageBreak/>
        <w:t>ret = poll(fds, 1, timeout_ms);</w:t>
      </w:r>
    </w:p>
    <w:p w14:paraId="5D74EC9A" w14:textId="77777777" w:rsidR="00554176" w:rsidRDefault="00554176" w:rsidP="00554176">
      <w:pPr>
        <w:shd w:val="clear" w:color="auto" w:fill="C0C0C0"/>
        <w:ind w:firstLineChars="0" w:firstLine="0"/>
      </w:pPr>
      <w:r>
        <w:t>if ((ret == 1) &amp;&amp; (fds[0].revents &amp; POLLIN))</w:t>
      </w:r>
    </w:p>
    <w:p w14:paraId="69A5B1CD" w14:textId="77777777" w:rsidR="00554176" w:rsidRDefault="00554176" w:rsidP="00554176">
      <w:pPr>
        <w:shd w:val="clear" w:color="auto" w:fill="C0C0C0"/>
        <w:ind w:firstLineChars="0" w:firstLine="0"/>
      </w:pPr>
      <w:r>
        <w:t>{</w:t>
      </w:r>
    </w:p>
    <w:p w14:paraId="14A2E7DB" w14:textId="77777777" w:rsidR="00554176" w:rsidRDefault="00554176" w:rsidP="00554176">
      <w:pPr>
        <w:shd w:val="clear" w:color="auto" w:fill="C0C0C0"/>
        <w:ind w:firstLineChars="0" w:firstLine="0"/>
      </w:pPr>
      <w:r>
        <w:tab/>
        <w:t>read(fd, &amp;val, 4);</w:t>
      </w:r>
    </w:p>
    <w:p w14:paraId="48A582FE" w14:textId="77777777" w:rsidR="00554176" w:rsidRDefault="00554176" w:rsidP="00554176">
      <w:pPr>
        <w:shd w:val="clear" w:color="auto" w:fill="C0C0C0"/>
        <w:ind w:firstLineChars="0" w:firstLine="0"/>
      </w:pPr>
      <w:r>
        <w:tab/>
        <w:t>printf("get button : 0x%x\n", val);</w:t>
      </w:r>
    </w:p>
    <w:p w14:paraId="109F1A3A" w14:textId="77777777" w:rsidR="00554176" w:rsidRDefault="00554176" w:rsidP="00554176">
      <w:pPr>
        <w:shd w:val="clear" w:color="auto" w:fill="C0C0C0"/>
        <w:ind w:firstLineChars="0" w:firstLine="0"/>
      </w:pPr>
      <w:r>
        <w:t>}</w:t>
      </w:r>
    </w:p>
    <w:p w14:paraId="42BDCF47" w14:textId="77777777" w:rsidR="00554176" w:rsidRDefault="00554176" w:rsidP="00554176">
      <w:pPr>
        <w:ind w:firstLine="420"/>
      </w:pPr>
    </w:p>
    <w:p w14:paraId="06C5B714" w14:textId="77777777" w:rsidR="00554176" w:rsidRDefault="00554176" w:rsidP="00554176">
      <w:pPr>
        <w:pStyle w:val="51"/>
      </w:pPr>
      <w:r>
        <w:t>2.</w:t>
      </w:r>
      <w:r>
        <w:rPr>
          <w:rFonts w:hint="eastAsia"/>
        </w:rPr>
        <w:t xml:space="preserve"> 现在编程：使用P</w:t>
      </w:r>
      <w:r>
        <w:t>OLL</w:t>
      </w:r>
    </w:p>
    <w:p w14:paraId="6A0D3D66" w14:textId="77777777" w:rsidR="00554176" w:rsidRDefault="00554176" w:rsidP="00554176">
      <w:pPr>
        <w:ind w:firstLine="420"/>
      </w:pPr>
    </w:p>
    <w:p w14:paraId="18F968AB" w14:textId="77777777" w:rsidR="00554176" w:rsidRDefault="00554176" w:rsidP="00554176">
      <w:pPr>
        <w:pStyle w:val="51"/>
      </w:pPr>
      <w:r>
        <w:t>3.</w:t>
      </w:r>
      <w:r>
        <w:rPr>
          <w:rFonts w:hint="eastAsia"/>
        </w:rPr>
        <w:t xml:space="preserve"> 课后作业</w:t>
      </w:r>
    </w:p>
    <w:p w14:paraId="33313034" w14:textId="77777777" w:rsidR="00554176" w:rsidRDefault="00554176" w:rsidP="00554176">
      <w:pPr>
        <w:ind w:firstLine="420"/>
      </w:pPr>
      <w:r>
        <w:rPr>
          <w:rFonts w:hint="eastAsia"/>
        </w:rPr>
        <w:t>使用p</w:t>
      </w:r>
      <w:r>
        <w:t>oll</w:t>
      </w:r>
      <w:r>
        <w:rPr>
          <w:rFonts w:hint="eastAsia"/>
        </w:rPr>
        <w:t>函数监测多个输入设备。</w:t>
      </w:r>
    </w:p>
    <w:p w14:paraId="01130AB2" w14:textId="77777777" w:rsidR="00554176" w:rsidRDefault="00554176" w:rsidP="00554176">
      <w:pPr>
        <w:ind w:firstLine="420"/>
      </w:pPr>
      <w:r>
        <w:rPr>
          <w:rFonts w:hint="eastAsia"/>
        </w:rPr>
        <w:t>使用s</w:t>
      </w:r>
      <w:r>
        <w:t>elect</w:t>
      </w:r>
      <w:r>
        <w:rPr>
          <w:rFonts w:hint="eastAsia"/>
        </w:rPr>
        <w:t>函数实现同样的功能。</w:t>
      </w:r>
    </w:p>
    <w:p w14:paraId="528DECEF" w14:textId="77777777" w:rsidR="00554176" w:rsidRPr="004B4814" w:rsidRDefault="00554176" w:rsidP="00554176">
      <w:pPr>
        <w:ind w:firstLine="420"/>
      </w:pPr>
    </w:p>
    <w:p w14:paraId="29C7755A" w14:textId="77777777" w:rsidR="00554176" w:rsidRDefault="00554176" w:rsidP="00554176">
      <w:pPr>
        <w:ind w:firstLine="420"/>
      </w:pPr>
    </w:p>
    <w:p w14:paraId="63EDCB8B" w14:textId="77777777" w:rsidR="00554176" w:rsidRDefault="00554176" w:rsidP="00554176">
      <w:pPr>
        <w:ind w:firstLine="420"/>
      </w:pPr>
    </w:p>
    <w:p w14:paraId="34A68922" w14:textId="77777777" w:rsidR="00554176" w:rsidRDefault="00554176" w:rsidP="00554176">
      <w:pPr>
        <w:ind w:firstLine="420"/>
      </w:pPr>
    </w:p>
    <w:p w14:paraId="73E7BDEE" w14:textId="77777777" w:rsidR="00554176" w:rsidRDefault="00554176" w:rsidP="00554176">
      <w:pPr>
        <w:ind w:firstLine="420"/>
      </w:pPr>
    </w:p>
    <w:p w14:paraId="1C6E58D6" w14:textId="77777777" w:rsidR="00554176" w:rsidRDefault="00554176" w:rsidP="00554176">
      <w:pPr>
        <w:ind w:firstLine="420"/>
      </w:pPr>
    </w:p>
    <w:p w14:paraId="5052C981" w14:textId="77777777" w:rsidR="00554176" w:rsidRDefault="00554176" w:rsidP="00554176">
      <w:pPr>
        <w:ind w:firstLine="420"/>
      </w:pPr>
    </w:p>
    <w:p w14:paraId="130949CF" w14:textId="77777777" w:rsidR="00554176" w:rsidRDefault="00554176" w:rsidP="00554176">
      <w:pPr>
        <w:ind w:firstLine="420"/>
      </w:pPr>
    </w:p>
    <w:p w14:paraId="66614BE9" w14:textId="77777777" w:rsidR="00554176" w:rsidRDefault="00554176" w:rsidP="00554176">
      <w:pPr>
        <w:ind w:firstLine="420"/>
      </w:pPr>
    </w:p>
    <w:p w14:paraId="3DAA0EF3" w14:textId="77777777" w:rsidR="00554176" w:rsidRDefault="00554176" w:rsidP="00554176">
      <w:pPr>
        <w:ind w:firstLine="420"/>
      </w:pPr>
    </w:p>
    <w:p w14:paraId="400C49EF" w14:textId="77777777" w:rsidR="00554176" w:rsidRDefault="00554176" w:rsidP="00554176">
      <w:pPr>
        <w:ind w:firstLine="420"/>
      </w:pPr>
    </w:p>
    <w:p w14:paraId="327D1E81" w14:textId="77777777" w:rsidR="00554176" w:rsidRDefault="00554176" w:rsidP="00554176">
      <w:pPr>
        <w:ind w:firstLine="420"/>
      </w:pPr>
    </w:p>
    <w:p w14:paraId="05081C0D" w14:textId="77777777" w:rsidR="00554176" w:rsidRDefault="00554176" w:rsidP="00554176">
      <w:pPr>
        <w:ind w:firstLine="420"/>
      </w:pPr>
    </w:p>
    <w:p w14:paraId="2328C264" w14:textId="77777777" w:rsidR="00554176" w:rsidRDefault="00554176" w:rsidP="00554176">
      <w:pPr>
        <w:ind w:firstLine="420"/>
      </w:pPr>
    </w:p>
    <w:p w14:paraId="6DB63B7C" w14:textId="77777777" w:rsidR="00554176" w:rsidRDefault="00554176" w:rsidP="00554176">
      <w:pPr>
        <w:ind w:firstLine="420"/>
      </w:pPr>
    </w:p>
    <w:p w14:paraId="0314F6FE" w14:textId="77777777" w:rsidR="00554176" w:rsidRDefault="00554176" w:rsidP="00554176">
      <w:pPr>
        <w:ind w:firstLine="420"/>
      </w:pPr>
    </w:p>
    <w:p w14:paraId="565413F6" w14:textId="77777777" w:rsidR="00554176" w:rsidRDefault="00554176" w:rsidP="00554176">
      <w:pPr>
        <w:ind w:firstLine="420"/>
      </w:pPr>
    </w:p>
    <w:p w14:paraId="728EAC38" w14:textId="77777777" w:rsidR="00554176" w:rsidRDefault="00554176" w:rsidP="00554176">
      <w:pPr>
        <w:ind w:firstLine="420"/>
      </w:pPr>
    </w:p>
    <w:p w14:paraId="6671C7BE" w14:textId="77777777" w:rsidR="00554176" w:rsidRDefault="00554176" w:rsidP="00554176">
      <w:pPr>
        <w:ind w:firstLine="420"/>
      </w:pPr>
    </w:p>
    <w:p w14:paraId="3608B757" w14:textId="77777777" w:rsidR="00554176" w:rsidRDefault="00554176" w:rsidP="00554176">
      <w:pPr>
        <w:ind w:firstLine="420"/>
      </w:pPr>
    </w:p>
    <w:p w14:paraId="076E4CFD" w14:textId="77777777" w:rsidR="00554176" w:rsidRDefault="00554176" w:rsidP="00554176">
      <w:pPr>
        <w:ind w:firstLine="420"/>
      </w:pPr>
    </w:p>
    <w:p w14:paraId="2D8C4B38" w14:textId="77777777" w:rsidR="00554176" w:rsidRDefault="00554176" w:rsidP="00554176">
      <w:pPr>
        <w:ind w:firstLine="420"/>
      </w:pPr>
    </w:p>
    <w:p w14:paraId="7A2E7DDB" w14:textId="77777777" w:rsidR="00554176" w:rsidRDefault="00554176" w:rsidP="00554176">
      <w:pPr>
        <w:ind w:firstLine="420"/>
      </w:pPr>
    </w:p>
    <w:p w14:paraId="649F2495" w14:textId="77777777" w:rsidR="00554176" w:rsidRDefault="00554176" w:rsidP="00554176">
      <w:pPr>
        <w:ind w:firstLine="420"/>
      </w:pPr>
    </w:p>
    <w:p w14:paraId="484B42DE" w14:textId="77777777" w:rsidR="00554176" w:rsidRDefault="00554176" w:rsidP="00554176">
      <w:pPr>
        <w:ind w:firstLine="420"/>
      </w:pPr>
    </w:p>
    <w:p w14:paraId="0A511738" w14:textId="77777777" w:rsidR="00554176" w:rsidRDefault="00554176" w:rsidP="00554176">
      <w:pPr>
        <w:ind w:firstLine="420"/>
      </w:pPr>
    </w:p>
    <w:p w14:paraId="63F46747" w14:textId="77777777" w:rsidR="00554176" w:rsidRDefault="00554176" w:rsidP="00554176">
      <w:pPr>
        <w:ind w:firstLine="420"/>
      </w:pPr>
    </w:p>
    <w:p w14:paraId="322B07E1" w14:textId="77777777" w:rsidR="00554176" w:rsidRDefault="00554176" w:rsidP="00554176">
      <w:pPr>
        <w:ind w:firstLine="420"/>
      </w:pPr>
    </w:p>
    <w:p w14:paraId="37DA0A98" w14:textId="77777777" w:rsidR="00554176" w:rsidRDefault="00554176" w:rsidP="00554176">
      <w:pPr>
        <w:ind w:firstLine="420"/>
      </w:pPr>
    </w:p>
    <w:p w14:paraId="42D54A7A" w14:textId="77777777" w:rsidR="00554176" w:rsidRDefault="00554176" w:rsidP="00554176">
      <w:pPr>
        <w:ind w:firstLine="420"/>
      </w:pPr>
    </w:p>
    <w:p w14:paraId="0B96FB52" w14:textId="77777777" w:rsidR="00554176" w:rsidRDefault="00554176" w:rsidP="00554176">
      <w:pPr>
        <w:ind w:firstLine="420"/>
      </w:pPr>
    </w:p>
    <w:p w14:paraId="3A3439D4" w14:textId="77777777" w:rsidR="00554176" w:rsidRDefault="00554176" w:rsidP="00554176">
      <w:pPr>
        <w:pStyle w:val="42"/>
      </w:pPr>
      <w:r>
        <w:lastRenderedPageBreak/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异步通知方式</w:t>
      </w:r>
    </w:p>
    <w:p w14:paraId="009B46F9" w14:textId="77777777" w:rsidR="00554176" w:rsidRDefault="00554176" w:rsidP="00554176">
      <w:pPr>
        <w:pStyle w:val="51"/>
      </w:pPr>
      <w:r>
        <w:t>1.</w:t>
      </w:r>
      <w:r>
        <w:rPr>
          <w:rFonts w:hint="eastAsia"/>
        </w:rPr>
        <w:t xml:space="preserve"> 功能介绍</w:t>
      </w:r>
    </w:p>
    <w:p w14:paraId="5FFE6079" w14:textId="77777777" w:rsidR="00554176" w:rsidRDefault="00554176" w:rsidP="00554176">
      <w:pPr>
        <w:ind w:firstLine="420"/>
      </w:pPr>
      <w:r>
        <w:rPr>
          <w:rFonts w:hint="eastAsia"/>
        </w:rPr>
        <w:t>所谓同步，就是“你慢我等你”。</w:t>
      </w:r>
    </w:p>
    <w:p w14:paraId="3CC7EDA1" w14:textId="77777777" w:rsidR="00554176" w:rsidRDefault="00554176" w:rsidP="00554176">
      <w:pPr>
        <w:ind w:firstLine="420"/>
      </w:pPr>
      <w:r>
        <w:rPr>
          <w:rFonts w:hint="eastAsia"/>
        </w:rPr>
        <w:t>那么异步就是：你慢那你就自己玩，我做自己的事去了，有情况再通知我。</w:t>
      </w:r>
    </w:p>
    <w:p w14:paraId="5CF41F77" w14:textId="77777777" w:rsidR="00554176" w:rsidRDefault="00554176" w:rsidP="00554176">
      <w:pPr>
        <w:ind w:firstLine="420"/>
      </w:pPr>
      <w:r>
        <w:rPr>
          <w:rFonts w:hint="eastAsia"/>
        </w:rPr>
        <w:t>所谓异步通知，就是A</w:t>
      </w:r>
      <w:r>
        <w:t>PP</w:t>
      </w:r>
      <w:r>
        <w:rPr>
          <w:rFonts w:hint="eastAsia"/>
        </w:rPr>
        <w:t>可以忙自己的事，当驱动程序用数据时它会主动给A</w:t>
      </w:r>
      <w:r>
        <w:t>PP</w:t>
      </w:r>
      <w:r>
        <w:rPr>
          <w:rFonts w:hint="eastAsia"/>
        </w:rPr>
        <w:t>发信号，这会导致A</w:t>
      </w:r>
      <w:r>
        <w:t>PP</w:t>
      </w:r>
      <w:r>
        <w:rPr>
          <w:rFonts w:hint="eastAsia"/>
        </w:rPr>
        <w:t>执行信号处理函数。</w:t>
      </w:r>
    </w:p>
    <w:p w14:paraId="1C67FA3D" w14:textId="77777777" w:rsidR="00554176" w:rsidRDefault="00554176" w:rsidP="00554176">
      <w:pPr>
        <w:ind w:firstLine="420"/>
      </w:pPr>
      <w:r>
        <w:rPr>
          <w:rFonts w:hint="eastAsia"/>
        </w:rPr>
        <w:t>仔细想想“</w:t>
      </w:r>
      <w:r w:rsidRPr="004644A8">
        <w:rPr>
          <w:rFonts w:hint="eastAsia"/>
          <w:color w:val="FF0000"/>
        </w:rPr>
        <w:t>发信号</w:t>
      </w:r>
      <w:r>
        <w:rPr>
          <w:rFonts w:hint="eastAsia"/>
        </w:rPr>
        <w:t>”，这只有3个字，却可以引发很多问题：</w:t>
      </w:r>
    </w:p>
    <w:p w14:paraId="5BF7C01D" w14:textId="77777777" w:rsidR="00554176" w:rsidRDefault="00554176" w:rsidP="00554176">
      <w:pPr>
        <w:ind w:firstLineChars="0" w:firstLine="0"/>
      </w:pPr>
      <w:r>
        <w:t xml:space="preserve">① </w:t>
      </w:r>
      <w:r>
        <w:rPr>
          <w:rFonts w:hint="eastAsia"/>
        </w:rPr>
        <w:t>谁发：驱动程序发</w:t>
      </w:r>
    </w:p>
    <w:p w14:paraId="4A91FD17" w14:textId="77777777" w:rsidR="00554176" w:rsidRDefault="00554176" w:rsidP="00554176">
      <w:pPr>
        <w:ind w:firstLineChars="0" w:firstLine="0"/>
      </w:pPr>
      <w:r>
        <w:rPr>
          <w:rFonts w:hint="eastAsia"/>
        </w:rPr>
        <w:t>② 发什么：信号</w:t>
      </w:r>
    </w:p>
    <w:p w14:paraId="5DA72C0D" w14:textId="77777777" w:rsidR="00554176" w:rsidRDefault="00554176" w:rsidP="00554176">
      <w:pPr>
        <w:ind w:firstLineChars="0" w:firstLine="0"/>
      </w:pPr>
      <w:r>
        <w:rPr>
          <w:rFonts w:hint="eastAsia"/>
        </w:rPr>
        <w:t>③ 发什么信号：S</w:t>
      </w:r>
      <w:r>
        <w:t>IGIO</w:t>
      </w:r>
    </w:p>
    <w:p w14:paraId="7151E09C" w14:textId="77777777" w:rsidR="00554176" w:rsidRDefault="00554176" w:rsidP="00554176">
      <w:pPr>
        <w:ind w:firstLineChars="0" w:firstLine="0"/>
      </w:pPr>
      <w:r>
        <w:rPr>
          <w:rFonts w:hint="eastAsia"/>
        </w:rPr>
        <w:t>④ 怎么发：内核里提供有函数</w:t>
      </w:r>
    </w:p>
    <w:p w14:paraId="6D22C478" w14:textId="77777777" w:rsidR="00554176" w:rsidRDefault="00554176" w:rsidP="00554176">
      <w:pPr>
        <w:ind w:firstLineChars="0" w:firstLine="0"/>
      </w:pPr>
      <w:r>
        <w:rPr>
          <w:rFonts w:hint="eastAsia"/>
        </w:rPr>
        <w:t>⑤ 发给谁：A</w:t>
      </w:r>
      <w:r>
        <w:t>PP</w:t>
      </w:r>
      <w:r>
        <w:rPr>
          <w:rFonts w:hint="eastAsia"/>
        </w:rPr>
        <w:t>，A</w:t>
      </w:r>
      <w:r>
        <w:t>PP</w:t>
      </w:r>
      <w:r>
        <w:rPr>
          <w:rFonts w:hint="eastAsia"/>
        </w:rPr>
        <w:t>要把自己告诉驱动</w:t>
      </w:r>
    </w:p>
    <w:p w14:paraId="69D81CE9" w14:textId="77777777" w:rsidR="00554176" w:rsidRDefault="00554176" w:rsidP="00554176">
      <w:pPr>
        <w:ind w:firstLineChars="0" w:firstLine="0"/>
      </w:pPr>
      <w:r>
        <w:rPr>
          <w:rFonts w:hint="eastAsia"/>
        </w:rPr>
        <w:t xml:space="preserve">⑥ </w:t>
      </w:r>
      <w:r>
        <w:t>APP</w:t>
      </w:r>
      <w:r>
        <w:rPr>
          <w:rFonts w:hint="eastAsia"/>
        </w:rPr>
        <w:t>收到后做什么：执行信号处理函数</w:t>
      </w:r>
    </w:p>
    <w:p w14:paraId="22DA1773" w14:textId="77777777" w:rsidR="00554176" w:rsidRDefault="00554176" w:rsidP="00554176">
      <w:pPr>
        <w:ind w:firstLineChars="0" w:firstLine="0"/>
      </w:pPr>
      <w:r>
        <w:rPr>
          <w:rFonts w:hint="eastAsia"/>
        </w:rPr>
        <w:t>⑦ 信号处理函数和信号，之间怎么挂钩：A</w:t>
      </w:r>
      <w:r>
        <w:t>PP</w:t>
      </w:r>
      <w:r>
        <w:rPr>
          <w:rFonts w:hint="eastAsia"/>
        </w:rPr>
        <w:t>注册信号处理函数</w:t>
      </w:r>
    </w:p>
    <w:p w14:paraId="23C25379" w14:textId="77777777" w:rsidR="00554176" w:rsidRPr="004644A8" w:rsidRDefault="00554176" w:rsidP="00554176">
      <w:pPr>
        <w:ind w:firstLine="420"/>
      </w:pPr>
    </w:p>
    <w:p w14:paraId="71090160" w14:textId="77777777" w:rsidR="00554176" w:rsidRDefault="00554176" w:rsidP="00554176">
      <w:pPr>
        <w:ind w:firstLine="420"/>
      </w:pPr>
      <w:r>
        <w:rPr>
          <w:rFonts w:hint="eastAsia"/>
        </w:rPr>
        <w:t>小孩通知妈妈的事情有很多：饿了、渴了、想找人玩。</w:t>
      </w:r>
    </w:p>
    <w:p w14:paraId="0186B777" w14:textId="77777777" w:rsidR="00554176" w:rsidRDefault="00554176" w:rsidP="00554176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系统中也有很多信号，在L</w:t>
      </w:r>
      <w:r>
        <w:t>inux</w:t>
      </w:r>
      <w:r>
        <w:rPr>
          <w:rFonts w:hint="eastAsia"/>
        </w:rPr>
        <w:t>内核源文件</w:t>
      </w:r>
      <w:r>
        <w:t>include\uapi\asm-generic\signal.h</w:t>
      </w:r>
      <w:r>
        <w:rPr>
          <w:rFonts w:hint="eastAsia"/>
        </w:rPr>
        <w:t>中，有很多信号的宏定义：</w:t>
      </w:r>
    </w:p>
    <w:p w14:paraId="2838FFD0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28B607E0" wp14:editId="6A58E487">
            <wp:extent cx="2084070" cy="2682875"/>
            <wp:effectExtent l="0" t="0" r="0" b="3175"/>
            <wp:docPr id="2836" name="图片 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图片 6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6613" cy="27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8F27" w14:textId="77777777" w:rsidR="00554176" w:rsidRDefault="00554176" w:rsidP="00554176">
      <w:pPr>
        <w:ind w:firstLine="420"/>
      </w:pPr>
    </w:p>
    <w:p w14:paraId="6912A02C" w14:textId="77777777" w:rsidR="00554176" w:rsidRDefault="00554176" w:rsidP="00554176">
      <w:pPr>
        <w:ind w:firstLine="420"/>
      </w:pPr>
      <w:r>
        <w:rPr>
          <w:rFonts w:hint="eastAsia"/>
        </w:rPr>
        <w:t>驱动程序通知A</w:t>
      </w:r>
      <w:r>
        <w:t>PP</w:t>
      </w:r>
      <w:r>
        <w:rPr>
          <w:rFonts w:hint="eastAsia"/>
        </w:rPr>
        <w:t>时，它会发出“S</w:t>
      </w:r>
      <w:r>
        <w:t>IGIO</w:t>
      </w:r>
      <w:r>
        <w:rPr>
          <w:rFonts w:hint="eastAsia"/>
        </w:rPr>
        <w:t>”这个信号，表示有“I</w:t>
      </w:r>
      <w:r>
        <w:t>O</w:t>
      </w:r>
      <w:r>
        <w:rPr>
          <w:rFonts w:hint="eastAsia"/>
        </w:rPr>
        <w:t>事件”要处理。</w:t>
      </w:r>
    </w:p>
    <w:p w14:paraId="0A97A7BE" w14:textId="77777777" w:rsidR="00554176" w:rsidRDefault="00554176" w:rsidP="00554176">
      <w:pPr>
        <w:ind w:firstLine="420"/>
      </w:pPr>
      <w:r>
        <w:rPr>
          <w:rFonts w:hint="eastAsia"/>
        </w:rPr>
        <w:t>就A</w:t>
      </w:r>
      <w:r>
        <w:t>PP</w:t>
      </w:r>
      <w:r>
        <w:rPr>
          <w:rFonts w:hint="eastAsia"/>
        </w:rPr>
        <w:t>而言，你想处理S</w:t>
      </w:r>
      <w:r>
        <w:t>IGIO</w:t>
      </w:r>
      <w:r>
        <w:rPr>
          <w:rFonts w:hint="eastAsia"/>
        </w:rPr>
        <w:t>信息，那么需要提供信号处理函数，并且要跟S</w:t>
      </w:r>
      <w:r>
        <w:t>IGIO</w:t>
      </w:r>
      <w:r>
        <w:rPr>
          <w:rFonts w:hint="eastAsia"/>
        </w:rPr>
        <w:t>挂钩。这可以通过一个s</w:t>
      </w:r>
      <w:r>
        <w:t>ignal</w:t>
      </w:r>
      <w:r>
        <w:rPr>
          <w:rFonts w:hint="eastAsia"/>
        </w:rPr>
        <w:t>函数来“给某个信号注册处理函数”，用法如下：</w:t>
      </w:r>
    </w:p>
    <w:p w14:paraId="770AE775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6F440C2C" wp14:editId="2093DADD">
            <wp:extent cx="4265295" cy="916940"/>
            <wp:effectExtent l="0" t="0" r="1905" b="0"/>
            <wp:docPr id="2837" name="图片 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图片 6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8790" cy="9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5F9F" w14:textId="77777777" w:rsidR="00554176" w:rsidRDefault="00554176" w:rsidP="00554176">
      <w:pPr>
        <w:ind w:firstLine="420"/>
      </w:pPr>
    </w:p>
    <w:p w14:paraId="57875B29" w14:textId="77777777" w:rsidR="00554176" w:rsidRDefault="00554176" w:rsidP="00554176">
      <w:pPr>
        <w:ind w:firstLine="420"/>
      </w:pPr>
    </w:p>
    <w:p w14:paraId="7EC10C3B" w14:textId="77777777" w:rsidR="00554176" w:rsidRDefault="00554176" w:rsidP="00554176">
      <w:pPr>
        <w:ind w:firstLine="420"/>
      </w:pPr>
      <w:r>
        <w:rPr>
          <w:rFonts w:hint="eastAsia"/>
        </w:rPr>
        <w:t>除了注册S</w:t>
      </w:r>
      <w:r>
        <w:t>IGIO</w:t>
      </w:r>
      <w:r>
        <w:rPr>
          <w:rFonts w:hint="eastAsia"/>
        </w:rPr>
        <w:t>的处理函数，A</w:t>
      </w:r>
      <w:r>
        <w:t>PP</w:t>
      </w:r>
      <w:r>
        <w:rPr>
          <w:rFonts w:hint="eastAsia"/>
        </w:rPr>
        <w:t>还要做什么事？想想这几个问题：</w:t>
      </w:r>
    </w:p>
    <w:p w14:paraId="4EFF398E" w14:textId="77777777" w:rsidR="00554176" w:rsidRDefault="00554176" w:rsidP="00554176">
      <w:pPr>
        <w:ind w:firstLineChars="0" w:firstLine="0"/>
      </w:pPr>
      <w:r>
        <w:lastRenderedPageBreak/>
        <w:t xml:space="preserve">① </w:t>
      </w:r>
      <w:r>
        <w:rPr>
          <w:rFonts w:hint="eastAsia"/>
        </w:rPr>
        <w:t>内核里有那么多驱动，你想让哪一个驱动给你发S</w:t>
      </w:r>
      <w:r>
        <w:t>IGIO</w:t>
      </w:r>
      <w:r>
        <w:rPr>
          <w:rFonts w:hint="eastAsia"/>
        </w:rPr>
        <w:t>信号？</w:t>
      </w:r>
    </w:p>
    <w:p w14:paraId="304FDBD2" w14:textId="77777777" w:rsidR="00554176" w:rsidRDefault="00554176" w:rsidP="00554176">
      <w:pPr>
        <w:ind w:firstLine="420"/>
      </w:pPr>
      <w:r>
        <w:t>APP</w:t>
      </w:r>
      <w:r>
        <w:rPr>
          <w:rFonts w:hint="eastAsia"/>
        </w:rPr>
        <w:t>要打开驱动程序的设备节点。</w:t>
      </w:r>
    </w:p>
    <w:p w14:paraId="02B0DBF6" w14:textId="77777777" w:rsidR="00554176" w:rsidRDefault="00554176" w:rsidP="00554176">
      <w:pPr>
        <w:ind w:firstLineChars="0" w:firstLine="0"/>
      </w:pPr>
      <w:r>
        <w:rPr>
          <w:rFonts w:hint="eastAsia"/>
        </w:rPr>
        <w:t>② 驱动程序怎么知道要发信号给你而不是别人？</w:t>
      </w:r>
    </w:p>
    <w:p w14:paraId="55F32995" w14:textId="77777777" w:rsidR="00554176" w:rsidRDefault="00554176" w:rsidP="00554176">
      <w:pPr>
        <w:ind w:firstLine="420"/>
      </w:pPr>
      <w:r>
        <w:t>APP</w:t>
      </w:r>
      <w:r>
        <w:rPr>
          <w:rFonts w:hint="eastAsia"/>
        </w:rPr>
        <w:t>要把自己的进程I</w:t>
      </w:r>
      <w:r>
        <w:t>D</w:t>
      </w:r>
      <w:r>
        <w:rPr>
          <w:rFonts w:hint="eastAsia"/>
        </w:rPr>
        <w:t>告诉驱动程序。</w:t>
      </w:r>
    </w:p>
    <w:p w14:paraId="6C8F2254" w14:textId="77777777" w:rsidR="00554176" w:rsidRDefault="00554176" w:rsidP="00554176">
      <w:pPr>
        <w:ind w:firstLineChars="0" w:firstLine="0"/>
      </w:pPr>
      <w:r>
        <w:rPr>
          <w:rFonts w:hint="eastAsia"/>
        </w:rPr>
        <w:t>③ A</w:t>
      </w:r>
      <w:r>
        <w:t>PP</w:t>
      </w:r>
      <w:r>
        <w:rPr>
          <w:rFonts w:hint="eastAsia"/>
        </w:rPr>
        <w:t>有时候想收到信号，有时候又不想收到信号：</w:t>
      </w:r>
    </w:p>
    <w:p w14:paraId="4A24E242" w14:textId="77777777" w:rsidR="00554176" w:rsidRDefault="00554176" w:rsidP="00554176">
      <w:pPr>
        <w:ind w:firstLine="420"/>
      </w:pPr>
      <w:r>
        <w:rPr>
          <w:rFonts w:hint="eastAsia"/>
        </w:rPr>
        <w:t>应该可以把A</w:t>
      </w:r>
      <w:r>
        <w:t>PP</w:t>
      </w:r>
      <w:r>
        <w:rPr>
          <w:rFonts w:hint="eastAsia"/>
        </w:rPr>
        <w:t>的意愿告诉驱动：设置F</w:t>
      </w:r>
      <w:r>
        <w:t>lag</w:t>
      </w:r>
      <w:r>
        <w:rPr>
          <w:rFonts w:hint="eastAsia"/>
        </w:rPr>
        <w:t>里面的F</w:t>
      </w:r>
      <w:r>
        <w:t>ASYNC</w:t>
      </w:r>
      <w:r>
        <w:rPr>
          <w:rFonts w:hint="eastAsia"/>
        </w:rPr>
        <w:t>位为1，使能“异步通知”。</w:t>
      </w:r>
    </w:p>
    <w:p w14:paraId="0408CDA1" w14:textId="77777777" w:rsidR="00554176" w:rsidRDefault="00554176" w:rsidP="00554176">
      <w:pPr>
        <w:ind w:firstLine="420"/>
      </w:pPr>
    </w:p>
    <w:p w14:paraId="60C5502F" w14:textId="77777777" w:rsidR="00554176" w:rsidRDefault="00554176" w:rsidP="00554176">
      <w:pPr>
        <w:ind w:firstLine="420"/>
      </w:pPr>
    </w:p>
    <w:p w14:paraId="0CA20BD8" w14:textId="77777777" w:rsidR="00554176" w:rsidRDefault="00554176" w:rsidP="00554176">
      <w:pPr>
        <w:ind w:firstLineChars="0" w:firstLine="0"/>
      </w:pPr>
    </w:p>
    <w:p w14:paraId="3FAD1F1B" w14:textId="77777777" w:rsidR="00554176" w:rsidRDefault="00554176" w:rsidP="00554176">
      <w:pPr>
        <w:pStyle w:val="51"/>
      </w:pPr>
      <w:r>
        <w:t>2.</w:t>
      </w:r>
      <w:r>
        <w:rPr>
          <w:rFonts w:hint="eastAsia"/>
        </w:rPr>
        <w:t xml:space="preserve"> 应用编程</w:t>
      </w:r>
    </w:p>
    <w:p w14:paraId="6F8F2D24" w14:textId="77777777" w:rsidR="00554176" w:rsidRDefault="00554176" w:rsidP="00554176">
      <w:pPr>
        <w:ind w:firstLine="420"/>
      </w:pPr>
      <w:r>
        <w:rPr>
          <w:rFonts w:hint="eastAsia"/>
        </w:rPr>
        <w:t>应用程序要做的事情有这几件：</w:t>
      </w:r>
    </w:p>
    <w:p w14:paraId="62C3B237" w14:textId="77777777" w:rsidR="00554176" w:rsidRDefault="00554176" w:rsidP="00554176">
      <w:pPr>
        <w:ind w:firstLineChars="0" w:firstLine="0"/>
      </w:pPr>
      <w:r>
        <w:rPr>
          <w:rFonts w:hint="eastAsia"/>
        </w:rPr>
        <w:t>① 编写信号处理函数：</w:t>
      </w:r>
    </w:p>
    <w:p w14:paraId="0898D6CE" w14:textId="77777777" w:rsidR="00554176" w:rsidRDefault="00554176" w:rsidP="00554176">
      <w:pPr>
        <w:shd w:val="clear" w:color="auto" w:fill="C0C0C0"/>
        <w:ind w:firstLineChars="0" w:firstLine="0"/>
      </w:pPr>
      <w:r>
        <w:t>static void sig_func(int sig)</w:t>
      </w:r>
    </w:p>
    <w:p w14:paraId="6A7542BF" w14:textId="77777777" w:rsidR="00554176" w:rsidRDefault="00554176" w:rsidP="00554176">
      <w:pPr>
        <w:shd w:val="clear" w:color="auto" w:fill="C0C0C0"/>
        <w:ind w:firstLineChars="0" w:firstLine="0"/>
      </w:pPr>
      <w:r>
        <w:t>{</w:t>
      </w:r>
    </w:p>
    <w:p w14:paraId="2F8E9625" w14:textId="77777777" w:rsidR="00554176" w:rsidRDefault="00554176" w:rsidP="00554176">
      <w:pPr>
        <w:shd w:val="clear" w:color="auto" w:fill="C0C0C0"/>
        <w:ind w:firstLineChars="0" w:firstLine="0"/>
      </w:pPr>
      <w:r>
        <w:tab/>
        <w:t>int val;</w:t>
      </w:r>
    </w:p>
    <w:p w14:paraId="0C22CD7B" w14:textId="77777777" w:rsidR="00554176" w:rsidRDefault="00554176" w:rsidP="00554176">
      <w:pPr>
        <w:shd w:val="clear" w:color="auto" w:fill="C0C0C0"/>
        <w:ind w:firstLineChars="0" w:firstLine="0"/>
      </w:pPr>
      <w:r>
        <w:tab/>
        <w:t>read(fd, &amp;val, 4);</w:t>
      </w:r>
    </w:p>
    <w:p w14:paraId="2E319877" w14:textId="77777777" w:rsidR="00554176" w:rsidRDefault="00554176" w:rsidP="00554176">
      <w:pPr>
        <w:shd w:val="clear" w:color="auto" w:fill="C0C0C0"/>
        <w:ind w:firstLineChars="0" w:firstLine="0"/>
      </w:pPr>
      <w:r>
        <w:tab/>
        <w:t>printf("get button : 0x%x\n", val);</w:t>
      </w:r>
    </w:p>
    <w:p w14:paraId="3FB2CA39" w14:textId="77777777" w:rsidR="00554176" w:rsidRDefault="00554176" w:rsidP="00554176">
      <w:pPr>
        <w:shd w:val="clear" w:color="auto" w:fill="C0C0C0"/>
        <w:ind w:firstLineChars="0" w:firstLine="0"/>
      </w:pPr>
      <w:r>
        <w:t>}</w:t>
      </w:r>
    </w:p>
    <w:p w14:paraId="4904C100" w14:textId="77777777" w:rsidR="00554176" w:rsidRDefault="00554176" w:rsidP="00554176">
      <w:pPr>
        <w:ind w:firstLineChars="0" w:firstLine="0"/>
      </w:pPr>
    </w:p>
    <w:p w14:paraId="566D041A" w14:textId="77777777" w:rsidR="00554176" w:rsidRDefault="00554176" w:rsidP="00554176">
      <w:pPr>
        <w:ind w:firstLineChars="0" w:firstLine="0"/>
      </w:pPr>
      <w:r>
        <w:rPr>
          <w:rFonts w:hint="eastAsia"/>
        </w:rPr>
        <w:t>② 注册信号处理函数：</w:t>
      </w:r>
    </w:p>
    <w:p w14:paraId="2F4330E3" w14:textId="77777777" w:rsidR="00554176" w:rsidRDefault="00554176" w:rsidP="00554176">
      <w:pPr>
        <w:shd w:val="clear" w:color="auto" w:fill="C0C0C0"/>
        <w:ind w:firstLineChars="0" w:firstLine="0"/>
      </w:pPr>
      <w:r>
        <w:t>signal(SIGIO, sig_func);</w:t>
      </w:r>
    </w:p>
    <w:p w14:paraId="3FB74D55" w14:textId="77777777" w:rsidR="00554176" w:rsidRDefault="00554176" w:rsidP="00554176">
      <w:pPr>
        <w:ind w:firstLineChars="0" w:firstLine="0"/>
      </w:pPr>
    </w:p>
    <w:p w14:paraId="761E79B0" w14:textId="77777777" w:rsidR="00554176" w:rsidRDefault="00554176" w:rsidP="00554176">
      <w:pPr>
        <w:ind w:firstLineChars="0" w:firstLine="0"/>
      </w:pPr>
      <w:r>
        <w:rPr>
          <w:rFonts w:hint="eastAsia"/>
        </w:rPr>
        <w:t>③ 打开驱动：</w:t>
      </w:r>
    </w:p>
    <w:p w14:paraId="0A2F3D8A" w14:textId="77777777" w:rsidR="00554176" w:rsidRDefault="00554176" w:rsidP="00554176">
      <w:pPr>
        <w:shd w:val="clear" w:color="auto" w:fill="C0C0C0"/>
        <w:ind w:firstLineChars="0" w:firstLine="0"/>
      </w:pPr>
      <w:r>
        <w:t>fd = open(argv[1], O_RDWR);</w:t>
      </w:r>
    </w:p>
    <w:p w14:paraId="5158A07D" w14:textId="77777777" w:rsidR="00554176" w:rsidRDefault="00554176" w:rsidP="00554176">
      <w:pPr>
        <w:ind w:firstLineChars="0" w:firstLine="0"/>
      </w:pPr>
    </w:p>
    <w:p w14:paraId="5011AE94" w14:textId="77777777" w:rsidR="00554176" w:rsidRDefault="00554176" w:rsidP="00554176">
      <w:pPr>
        <w:ind w:firstLineChars="0" w:firstLine="0"/>
      </w:pPr>
    </w:p>
    <w:p w14:paraId="5163556E" w14:textId="77777777" w:rsidR="00554176" w:rsidRDefault="00554176" w:rsidP="00554176">
      <w:pPr>
        <w:ind w:firstLineChars="0" w:firstLine="0"/>
      </w:pPr>
      <w:r>
        <w:rPr>
          <w:rFonts w:hint="eastAsia"/>
        </w:rPr>
        <w:t>④ 把进程I</w:t>
      </w:r>
      <w:r>
        <w:t>D</w:t>
      </w:r>
      <w:r>
        <w:rPr>
          <w:rFonts w:hint="eastAsia"/>
        </w:rPr>
        <w:t>告诉驱动：</w:t>
      </w:r>
    </w:p>
    <w:p w14:paraId="6AD14BDA" w14:textId="77777777" w:rsidR="00554176" w:rsidRDefault="00554176" w:rsidP="00554176">
      <w:pPr>
        <w:shd w:val="clear" w:color="auto" w:fill="C0C0C0"/>
        <w:ind w:firstLineChars="0" w:firstLine="0"/>
      </w:pPr>
      <w:r>
        <w:t>fcntl(fd, F_SETOWN, getpid());</w:t>
      </w:r>
    </w:p>
    <w:p w14:paraId="7A57E3CD" w14:textId="77777777" w:rsidR="00554176" w:rsidRDefault="00554176" w:rsidP="00554176">
      <w:pPr>
        <w:ind w:firstLineChars="0" w:firstLine="0"/>
      </w:pPr>
    </w:p>
    <w:p w14:paraId="18CB282F" w14:textId="77777777" w:rsidR="00554176" w:rsidRDefault="00554176" w:rsidP="00554176">
      <w:pPr>
        <w:ind w:firstLineChars="0" w:firstLine="0"/>
      </w:pPr>
      <w:r>
        <w:rPr>
          <w:rFonts w:hint="eastAsia"/>
        </w:rPr>
        <w:t>⑤ 使能驱动的F</w:t>
      </w:r>
      <w:r>
        <w:t>ASYNC</w:t>
      </w:r>
      <w:r>
        <w:rPr>
          <w:rFonts w:hint="eastAsia"/>
        </w:rPr>
        <w:t>功能：</w:t>
      </w:r>
    </w:p>
    <w:p w14:paraId="44D15E87" w14:textId="77777777" w:rsidR="00554176" w:rsidRDefault="00554176" w:rsidP="00554176">
      <w:pPr>
        <w:shd w:val="clear" w:color="auto" w:fill="C0C0C0"/>
        <w:ind w:firstLineChars="0" w:firstLine="0"/>
      </w:pPr>
      <w:r>
        <w:t>flags = fcntl(fd, F_GETFL);</w:t>
      </w:r>
    </w:p>
    <w:p w14:paraId="2F243783" w14:textId="77777777" w:rsidR="00554176" w:rsidRDefault="00554176" w:rsidP="00554176">
      <w:pPr>
        <w:shd w:val="clear" w:color="auto" w:fill="C0C0C0"/>
        <w:ind w:firstLineChars="0" w:firstLine="0"/>
      </w:pPr>
      <w:r>
        <w:t>fcntl(fd, F_SETFL, flags | FASYNC);</w:t>
      </w:r>
    </w:p>
    <w:p w14:paraId="1B726798" w14:textId="77777777" w:rsidR="00554176" w:rsidRDefault="00554176" w:rsidP="00554176">
      <w:pPr>
        <w:ind w:firstLineChars="0" w:firstLine="0"/>
      </w:pPr>
    </w:p>
    <w:p w14:paraId="0EFD053E" w14:textId="77777777" w:rsidR="00554176" w:rsidRDefault="00554176" w:rsidP="00554176">
      <w:pPr>
        <w:ind w:firstLine="420"/>
      </w:pPr>
    </w:p>
    <w:p w14:paraId="1BBED8E4" w14:textId="77777777" w:rsidR="00554176" w:rsidRDefault="00554176" w:rsidP="00554176">
      <w:pPr>
        <w:ind w:firstLine="420"/>
      </w:pPr>
    </w:p>
    <w:p w14:paraId="0393739B" w14:textId="77777777" w:rsidR="00554176" w:rsidRDefault="00554176" w:rsidP="00554176">
      <w:pPr>
        <w:ind w:firstLine="420"/>
      </w:pPr>
    </w:p>
    <w:p w14:paraId="4AC6AD71" w14:textId="77777777" w:rsidR="00554176" w:rsidRDefault="00554176" w:rsidP="00554176">
      <w:pPr>
        <w:ind w:firstLine="420"/>
      </w:pPr>
    </w:p>
    <w:p w14:paraId="42F8A15E" w14:textId="77777777" w:rsidR="00554176" w:rsidRDefault="00554176" w:rsidP="00554176">
      <w:pPr>
        <w:ind w:firstLine="420"/>
      </w:pPr>
    </w:p>
    <w:p w14:paraId="57535A67" w14:textId="77777777" w:rsidR="00554176" w:rsidRPr="004644A8" w:rsidRDefault="00554176" w:rsidP="00554176">
      <w:pPr>
        <w:ind w:firstLine="420"/>
      </w:pPr>
    </w:p>
    <w:p w14:paraId="33C017A8" w14:textId="77777777" w:rsidR="00554176" w:rsidRDefault="00554176" w:rsidP="00554176">
      <w:pPr>
        <w:ind w:firstLine="420"/>
      </w:pPr>
    </w:p>
    <w:p w14:paraId="6B5853A2" w14:textId="77777777" w:rsidR="00554176" w:rsidRDefault="00554176" w:rsidP="00554176">
      <w:pPr>
        <w:pStyle w:val="32"/>
      </w:pPr>
      <w:r>
        <w:t>7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电阻屏和电容屏</w:t>
      </w:r>
    </w:p>
    <w:p w14:paraId="368D5242" w14:textId="77777777" w:rsidR="00554176" w:rsidRDefault="00554176" w:rsidP="00554176">
      <w:pPr>
        <w:ind w:firstLine="420"/>
      </w:pPr>
      <w:r>
        <w:rPr>
          <w:rFonts w:hint="eastAsia"/>
        </w:rPr>
        <w:t>触摸屏分为电阻屏、电容屏。电阻屏结构简单，在以前很流行；电容屏支持多点触摸，现在的手机基本都是使用电容屏。</w:t>
      </w:r>
    </w:p>
    <w:p w14:paraId="669970BC" w14:textId="77777777" w:rsidR="00554176" w:rsidRPr="002625F6" w:rsidRDefault="00554176" w:rsidP="00554176">
      <w:pPr>
        <w:ind w:firstLine="422"/>
      </w:pPr>
      <w:r w:rsidRPr="002926AE">
        <w:rPr>
          <w:rFonts w:hint="eastAsia"/>
          <w:b/>
          <w:bCs/>
          <w:color w:val="FF0000"/>
        </w:rPr>
        <w:lastRenderedPageBreak/>
        <w:t>注意</w:t>
      </w:r>
      <w:r>
        <w:rPr>
          <w:rFonts w:hint="eastAsia"/>
        </w:rPr>
        <w:t>：L</w:t>
      </w:r>
      <w:r>
        <w:t>CD</w:t>
      </w:r>
      <w:r>
        <w:rPr>
          <w:rFonts w:hint="eastAsia"/>
        </w:rPr>
        <w:t>、触摸屏不是一回事，L</w:t>
      </w:r>
      <w:r>
        <w:t>CD</w:t>
      </w:r>
      <w:r>
        <w:rPr>
          <w:rFonts w:hint="eastAsia"/>
        </w:rPr>
        <w:t>是输入设备，触摸屏是输入设备。制作触摸屏时特意把它的尺寸做得跟L</w:t>
      </w:r>
      <w:r>
        <w:t>CD</w:t>
      </w:r>
      <w:r>
        <w:rPr>
          <w:rFonts w:hint="eastAsia"/>
        </w:rPr>
        <w:t>一模一样，并且把触摸屏覆盖在L</w:t>
      </w:r>
      <w:r>
        <w:t>CD</w:t>
      </w:r>
      <w:r>
        <w:rPr>
          <w:rFonts w:hint="eastAsia"/>
        </w:rPr>
        <w:t>上。</w:t>
      </w:r>
    </w:p>
    <w:p w14:paraId="2786D66F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电阻屏</w:t>
      </w:r>
    </w:p>
    <w:p w14:paraId="7ADD16A5" w14:textId="77777777" w:rsidR="00554176" w:rsidRPr="008874A7" w:rsidRDefault="00554176" w:rsidP="00554176">
      <w:pPr>
        <w:pStyle w:val="51"/>
      </w:pPr>
      <w:r>
        <w:t>1.</w:t>
      </w:r>
      <w:r>
        <w:rPr>
          <w:rFonts w:hint="eastAsia"/>
        </w:rPr>
        <w:t xml:space="preserve"> 复习一下欧姆定律</w:t>
      </w:r>
    </w:p>
    <w:p w14:paraId="0EBAAC3C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634012E5" wp14:editId="2C21C764">
            <wp:extent cx="1049036" cy="2194491"/>
            <wp:effectExtent l="0" t="0" r="0" b="0"/>
            <wp:docPr id="2838" name="图片 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8144" cy="221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29AD" w14:textId="77777777" w:rsidR="00554176" w:rsidRDefault="00554176" w:rsidP="00554176">
      <w:pPr>
        <w:ind w:firstLine="420"/>
      </w:pPr>
      <w:r>
        <w:rPr>
          <w:rFonts w:hint="eastAsia"/>
        </w:rPr>
        <w:t>上图中的电阻假设是均匀的，就是长度和阻值成正比关系。电阻长度为L，阻值为R，在两端施加3</w:t>
      </w:r>
      <w:r>
        <w:t>.3V</w:t>
      </w:r>
      <w:r>
        <w:rPr>
          <w:rFonts w:hint="eastAsia"/>
        </w:rPr>
        <w:t>电压。在某点测得电阻为V，求上图中长度</w:t>
      </w:r>
      <w:r>
        <w:t>X</w:t>
      </w:r>
      <w:r>
        <w:rPr>
          <w:rFonts w:hint="eastAsia"/>
        </w:rPr>
        <w:t>。</w:t>
      </w:r>
    </w:p>
    <w:p w14:paraId="5F41AE4F" w14:textId="77777777" w:rsidR="00554176" w:rsidRDefault="00554176" w:rsidP="00554176">
      <w:pPr>
        <w:ind w:firstLine="420"/>
      </w:pPr>
      <w:r>
        <w:rPr>
          <w:rFonts w:hint="eastAsia"/>
        </w:rPr>
        <w:t>根据欧姆定律：3</w:t>
      </w:r>
      <w:r>
        <w:t>.3/R = V/Rx</w:t>
      </w:r>
      <w:r>
        <w:rPr>
          <w:rFonts w:hint="eastAsia"/>
        </w:rPr>
        <w:t>，</w:t>
      </w:r>
    </w:p>
    <w:p w14:paraId="75C8EC14" w14:textId="77777777" w:rsidR="00554176" w:rsidRDefault="00554176" w:rsidP="00554176">
      <w:pPr>
        <w:ind w:firstLine="420"/>
      </w:pPr>
      <w:r>
        <w:rPr>
          <w:rFonts w:hint="eastAsia"/>
        </w:rPr>
        <w:t>因为长度和阻值成正比关系，上述公式转换为：3</w:t>
      </w:r>
      <w:r>
        <w:t xml:space="preserve">.3∕L </w:t>
      </w:r>
      <w:r>
        <w:rPr>
          <w:rFonts w:hint="eastAsia"/>
        </w:rPr>
        <w:t>=</w:t>
      </w:r>
      <w:r>
        <w:t xml:space="preserve"> V/X</w:t>
      </w:r>
      <w:r>
        <w:rPr>
          <w:rFonts w:hint="eastAsia"/>
        </w:rPr>
        <w:t>，所以X</w:t>
      </w:r>
      <w:r>
        <w:t>=LV/3.3</w:t>
      </w:r>
      <w:r>
        <w:rPr>
          <w:rFonts w:hint="eastAsia"/>
        </w:rPr>
        <w:t>。</w:t>
      </w:r>
    </w:p>
    <w:p w14:paraId="3815C43C" w14:textId="77777777" w:rsidR="00554176" w:rsidRPr="00131BFA" w:rsidRDefault="00554176" w:rsidP="00554176">
      <w:pPr>
        <w:ind w:firstLine="420"/>
      </w:pPr>
    </w:p>
    <w:p w14:paraId="36160D23" w14:textId="77777777" w:rsidR="00554176" w:rsidRPr="008874A7" w:rsidRDefault="00554176" w:rsidP="00554176">
      <w:pPr>
        <w:pStyle w:val="51"/>
      </w:pPr>
      <w:r>
        <w:t>2.</w:t>
      </w:r>
      <w:r>
        <w:rPr>
          <w:rFonts w:hint="eastAsia"/>
        </w:rPr>
        <w:t xml:space="preserve"> 电阻屏原理</w:t>
      </w:r>
    </w:p>
    <w:p w14:paraId="0702BB4E" w14:textId="77777777" w:rsidR="00554176" w:rsidRDefault="00554176" w:rsidP="00554176">
      <w:pPr>
        <w:ind w:firstLine="420"/>
      </w:pPr>
      <w:r>
        <w:rPr>
          <w:rFonts w:hint="eastAsia"/>
        </w:rPr>
        <w:t>电阻屏就是基于欧姆定律制作的，它有上下两层薄膜，这两层薄膜就是两个电阻，如下图所示：</w:t>
      </w:r>
    </w:p>
    <w:p w14:paraId="0ED84CAC" w14:textId="77777777" w:rsidR="00554176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26EB05E5" wp14:editId="214DEF5F">
            <wp:extent cx="3696869" cy="1987225"/>
            <wp:effectExtent l="0" t="0" r="0" b="0"/>
            <wp:docPr id="2839" name="图片 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592" cy="19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11D7" w14:textId="77777777" w:rsidR="00554176" w:rsidRDefault="00554176" w:rsidP="00554176">
      <w:pPr>
        <w:ind w:firstLine="420"/>
      </w:pPr>
      <w:r>
        <w:rPr>
          <w:rFonts w:hint="eastAsia"/>
        </w:rPr>
        <w:t>平时上下两层薄膜无触触，当点击触摸屏时，上下两层薄膜接触：这时就可以测量触点电压。过程如下：</w:t>
      </w:r>
    </w:p>
    <w:p w14:paraId="39733727" w14:textId="77777777" w:rsidR="00554176" w:rsidRDefault="00554176" w:rsidP="00554176">
      <w:pPr>
        <w:ind w:firstLineChars="0" w:firstLine="0"/>
      </w:pPr>
      <w:r>
        <w:rPr>
          <w:rFonts w:hint="eastAsia"/>
        </w:rPr>
        <w:t>① 测量X坐标：</w:t>
      </w:r>
    </w:p>
    <w:p w14:paraId="1417A90A" w14:textId="77777777" w:rsidR="00554176" w:rsidRDefault="00554176" w:rsidP="00554176">
      <w:pPr>
        <w:ind w:firstLine="420"/>
      </w:pPr>
      <w:r>
        <w:rPr>
          <w:rFonts w:hint="eastAsia"/>
        </w:rPr>
        <w:t>在x</w:t>
      </w:r>
      <w:r>
        <w:t>p</w:t>
      </w:r>
      <w:r>
        <w:rPr>
          <w:rFonts w:hint="eastAsia"/>
        </w:rPr>
        <w:t>、x</w:t>
      </w:r>
      <w:r>
        <w:t>m</w:t>
      </w:r>
      <w:r>
        <w:rPr>
          <w:rFonts w:hint="eastAsia"/>
        </w:rPr>
        <w:t>两端施加3</w:t>
      </w:r>
      <w:r>
        <w:t>.3V</w:t>
      </w:r>
      <w:r>
        <w:rPr>
          <w:rFonts w:hint="eastAsia"/>
        </w:rPr>
        <w:t>电压，y</w:t>
      </w:r>
      <w:r>
        <w:t>p</w:t>
      </w:r>
      <w:r>
        <w:rPr>
          <w:rFonts w:hint="eastAsia"/>
        </w:rPr>
        <w:t>和y</w:t>
      </w:r>
      <w:r>
        <w:t>m</w:t>
      </w:r>
      <w:r>
        <w:rPr>
          <w:rFonts w:hint="eastAsia"/>
        </w:rPr>
        <w:t>不施加电压(</w:t>
      </w:r>
      <w:r>
        <w:t>yp</w:t>
      </w:r>
      <w:r>
        <w:rPr>
          <w:rFonts w:hint="eastAsia"/>
        </w:rPr>
        <w:t>就相当于探针</w:t>
      </w:r>
      <w:r>
        <w:t>)</w:t>
      </w:r>
      <w:r>
        <w:rPr>
          <w:rFonts w:hint="eastAsia"/>
        </w:rPr>
        <w:t>，测量y</w:t>
      </w:r>
      <w:r>
        <w:t>p</w:t>
      </w:r>
      <w:r>
        <w:rPr>
          <w:rFonts w:hint="eastAsia"/>
        </w:rPr>
        <w:t>电压值。该电压值就跟X坐标成正比关系，假设：</w:t>
      </w:r>
    </w:p>
    <w:p w14:paraId="6ABC9E40" w14:textId="77777777" w:rsidR="00554176" w:rsidRDefault="00554176" w:rsidP="00554176">
      <w:pPr>
        <w:ind w:firstLine="420"/>
        <w:jc w:val="center"/>
      </w:pPr>
      <w:r>
        <w:rPr>
          <w:rFonts w:hint="eastAsia"/>
        </w:rPr>
        <w:t>X</w:t>
      </w:r>
      <w:r>
        <w:t xml:space="preserve"> = 3.3*Vyp/Xmax</w:t>
      </w:r>
    </w:p>
    <w:p w14:paraId="610FF13D" w14:textId="77777777" w:rsidR="00554176" w:rsidRDefault="00554176" w:rsidP="00554176">
      <w:pPr>
        <w:ind w:firstLineChars="0" w:firstLine="0"/>
      </w:pPr>
      <w:r>
        <w:rPr>
          <w:rFonts w:hint="eastAsia"/>
        </w:rPr>
        <w:t>② 测量Y坐标：</w:t>
      </w:r>
    </w:p>
    <w:p w14:paraId="3BA691E5" w14:textId="77777777" w:rsidR="00554176" w:rsidRDefault="00554176" w:rsidP="00554176">
      <w:pPr>
        <w:ind w:firstLine="420"/>
      </w:pPr>
      <w:r>
        <w:rPr>
          <w:rFonts w:hint="eastAsia"/>
        </w:rPr>
        <w:t>在</w:t>
      </w:r>
      <w:r>
        <w:t>yp</w:t>
      </w:r>
      <w:r>
        <w:rPr>
          <w:rFonts w:hint="eastAsia"/>
        </w:rPr>
        <w:t>、y</w:t>
      </w:r>
      <w:r>
        <w:t>m</w:t>
      </w:r>
      <w:r>
        <w:rPr>
          <w:rFonts w:hint="eastAsia"/>
        </w:rPr>
        <w:t>两端施加3</w:t>
      </w:r>
      <w:r>
        <w:t>.3V</w:t>
      </w:r>
      <w:r>
        <w:rPr>
          <w:rFonts w:hint="eastAsia"/>
        </w:rPr>
        <w:t>电压，x</w:t>
      </w:r>
      <w:r>
        <w:t>p</w:t>
      </w:r>
      <w:r>
        <w:rPr>
          <w:rFonts w:hint="eastAsia"/>
        </w:rPr>
        <w:t>和x</w:t>
      </w:r>
      <w:r>
        <w:t>m</w:t>
      </w:r>
      <w:r>
        <w:rPr>
          <w:rFonts w:hint="eastAsia"/>
        </w:rPr>
        <w:t>不施加电压(</w:t>
      </w:r>
      <w:r>
        <w:t>xp</w:t>
      </w:r>
      <w:r>
        <w:rPr>
          <w:rFonts w:hint="eastAsia"/>
        </w:rPr>
        <w:t>就相当于探针</w:t>
      </w:r>
      <w:r>
        <w:t>)</w:t>
      </w:r>
      <w:r>
        <w:rPr>
          <w:rFonts w:hint="eastAsia"/>
        </w:rPr>
        <w:t>，测量x</w:t>
      </w:r>
      <w:r>
        <w:t>p</w:t>
      </w:r>
      <w:r>
        <w:rPr>
          <w:rFonts w:hint="eastAsia"/>
        </w:rPr>
        <w:t>电压值。该电压值就跟Y坐标成正比关系，假设：</w:t>
      </w:r>
    </w:p>
    <w:p w14:paraId="0037C4C7" w14:textId="77777777" w:rsidR="00554176" w:rsidRDefault="00554176" w:rsidP="00554176">
      <w:pPr>
        <w:ind w:firstLine="420"/>
        <w:jc w:val="center"/>
      </w:pPr>
      <w:r>
        <w:lastRenderedPageBreak/>
        <w:t>Y = 3.3*Vxp/Ymax</w:t>
      </w:r>
    </w:p>
    <w:p w14:paraId="7684BDD0" w14:textId="77777777" w:rsidR="00554176" w:rsidRDefault="00554176" w:rsidP="00554176">
      <w:pPr>
        <w:ind w:firstLine="420"/>
      </w:pPr>
    </w:p>
    <w:p w14:paraId="5D72C541" w14:textId="77777777" w:rsidR="00554176" w:rsidRDefault="00554176" w:rsidP="00554176">
      <w:pPr>
        <w:ind w:firstLine="420"/>
      </w:pPr>
      <w:r>
        <w:rPr>
          <w:rFonts w:hint="eastAsia"/>
        </w:rPr>
        <w:t>在实际使用时，电阻屏的X</w:t>
      </w:r>
      <w:r>
        <w:t>max</w:t>
      </w:r>
      <w:r>
        <w:rPr>
          <w:rFonts w:hint="eastAsia"/>
        </w:rPr>
        <w:t>、Y</w:t>
      </w:r>
      <w:r>
        <w:t>max</w:t>
      </w:r>
      <w:r>
        <w:rPr>
          <w:rFonts w:hint="eastAsia"/>
        </w:rPr>
        <w:t>无从得知，所以使用之前要先较准：依次点击触摸屏的四个角和中心点，推算出X、Y坐标的公式：</w:t>
      </w:r>
    </w:p>
    <w:p w14:paraId="17063E09" w14:textId="77777777" w:rsidR="00554176" w:rsidRDefault="00554176" w:rsidP="00554176">
      <w:pPr>
        <w:ind w:firstLine="420"/>
        <w:jc w:val="center"/>
      </w:pPr>
      <w:r>
        <w:rPr>
          <w:rFonts w:hint="eastAsia"/>
        </w:rPr>
        <w:t>X</w:t>
      </w:r>
      <w:r>
        <w:t xml:space="preserve"> = func(Vyp)</w:t>
      </w:r>
    </w:p>
    <w:p w14:paraId="65869691" w14:textId="77777777" w:rsidR="00554176" w:rsidRDefault="00554176" w:rsidP="00554176">
      <w:pPr>
        <w:ind w:firstLine="420"/>
        <w:jc w:val="center"/>
      </w:pPr>
      <w:r>
        <w:t>Y = func(Vxp)</w:t>
      </w:r>
    </w:p>
    <w:p w14:paraId="774B1476" w14:textId="77777777" w:rsidR="00554176" w:rsidRPr="008874A7" w:rsidRDefault="00554176" w:rsidP="00554176">
      <w:pPr>
        <w:pStyle w:val="51"/>
      </w:pPr>
      <w:r>
        <w:t>3.</w:t>
      </w:r>
      <w:r>
        <w:rPr>
          <w:rFonts w:hint="eastAsia"/>
        </w:rPr>
        <w:t xml:space="preserve"> 电阻屏数据</w:t>
      </w:r>
    </w:p>
    <w:p w14:paraId="165CE044" w14:textId="77777777" w:rsidR="00554176" w:rsidRDefault="00554176" w:rsidP="00554176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驱动程序中，会上报触点的X、Y数据，注意：这不是L</w:t>
      </w:r>
      <w:r>
        <w:t>CD</w:t>
      </w:r>
      <w:r>
        <w:rPr>
          <w:rFonts w:hint="eastAsia"/>
        </w:rPr>
        <w:t>的坐标值，需要A</w:t>
      </w:r>
      <w:r>
        <w:t>PP</w:t>
      </w:r>
      <w:r>
        <w:rPr>
          <w:rFonts w:hint="eastAsia"/>
        </w:rPr>
        <w:t>再次处理才能转换为L</w:t>
      </w:r>
      <w:r>
        <w:t>CD</w:t>
      </w:r>
      <w:r>
        <w:rPr>
          <w:rFonts w:hint="eastAsia"/>
        </w:rPr>
        <w:t>坐标值。</w:t>
      </w:r>
    </w:p>
    <w:p w14:paraId="04144BAD" w14:textId="77777777" w:rsidR="00554176" w:rsidRDefault="00554176" w:rsidP="00554176">
      <w:pPr>
        <w:ind w:firstLine="420"/>
      </w:pPr>
      <w:r>
        <w:rPr>
          <w:rFonts w:hint="eastAsia"/>
        </w:rPr>
        <w:t>对应的i</w:t>
      </w:r>
      <w:r>
        <w:t>nput_event</w:t>
      </w:r>
      <w:r>
        <w:rPr>
          <w:rFonts w:hint="eastAsia"/>
        </w:rPr>
        <w:t>结构体中，“t</w:t>
      </w:r>
      <w:r>
        <w:t>ype</w:t>
      </w:r>
      <w:r>
        <w:rPr>
          <w:rFonts w:hint="eastAsia"/>
        </w:rPr>
        <w:t>、</w:t>
      </w:r>
      <w:r>
        <w:t>code</w:t>
      </w:r>
      <w:r>
        <w:rPr>
          <w:rFonts w:hint="eastAsia"/>
        </w:rPr>
        <w:t>、v</w:t>
      </w:r>
      <w:r>
        <w:t>alue</w:t>
      </w:r>
      <w:r>
        <w:rPr>
          <w:rFonts w:hint="eastAsia"/>
        </w:rPr>
        <w:t>”如下：</w:t>
      </w:r>
    </w:p>
    <w:p w14:paraId="19A7DD74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按下时：</w:t>
      </w:r>
    </w:p>
    <w:p w14:paraId="57E7680E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</w:t>
      </w:r>
      <w:r>
        <w:t xml:space="preserve">KEY   </w:t>
      </w:r>
      <w:r w:rsidRPr="000A7A5D">
        <w:t>BTN_TOUCH</w:t>
      </w:r>
      <w:r>
        <w:t xml:space="preserve">     1        /* </w:t>
      </w:r>
      <w:r>
        <w:rPr>
          <w:rFonts w:hint="eastAsia"/>
        </w:rPr>
        <w:t>按下</w:t>
      </w:r>
      <w:r>
        <w:t xml:space="preserve"> */</w:t>
      </w:r>
    </w:p>
    <w:p w14:paraId="638FD4C6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1E3EB1">
        <w:t>ABS_PRESSURE</w:t>
      </w:r>
      <w:r>
        <w:t xml:space="preserve">  1        /* </w:t>
      </w:r>
      <w:r>
        <w:rPr>
          <w:rFonts w:hint="eastAsia"/>
        </w:rPr>
        <w:t>压力值，可以上报，也可以不报，可以是其他压力值</w:t>
      </w:r>
      <w:r>
        <w:t xml:space="preserve"> */</w:t>
      </w:r>
    </w:p>
    <w:p w14:paraId="1FE29B28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721E18">
        <w:t>ABS_X</w:t>
      </w:r>
      <w:r>
        <w:t xml:space="preserve">         x_value  /* X</w:t>
      </w:r>
      <w:r>
        <w:rPr>
          <w:rFonts w:hint="eastAsia"/>
        </w:rPr>
        <w:t>坐标</w:t>
      </w:r>
      <w:r>
        <w:t xml:space="preserve"> */</w:t>
      </w:r>
    </w:p>
    <w:p w14:paraId="5366FE3C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721E18">
        <w:t>ABS_</w:t>
      </w:r>
      <w:r>
        <w:t xml:space="preserve">Y         </w:t>
      </w:r>
      <w:r>
        <w:rPr>
          <w:rFonts w:hint="eastAsia"/>
        </w:rPr>
        <w:t>y</w:t>
      </w:r>
      <w:r>
        <w:t>_value  /* Y</w:t>
      </w:r>
      <w:r>
        <w:rPr>
          <w:rFonts w:hint="eastAsia"/>
        </w:rPr>
        <w:t>坐标</w:t>
      </w:r>
      <w:r>
        <w:t xml:space="preserve"> */</w:t>
      </w:r>
    </w:p>
    <w:p w14:paraId="3134202F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</w:t>
      </w:r>
      <w:r>
        <w:t xml:space="preserve">SYNC  0             0        /* </w:t>
      </w:r>
      <w:r>
        <w:rPr>
          <w:rFonts w:hint="eastAsia"/>
        </w:rPr>
        <w:t>同步事件</w:t>
      </w:r>
      <w:r>
        <w:t xml:space="preserve"> */</w:t>
      </w:r>
    </w:p>
    <w:p w14:paraId="37C3837E" w14:textId="77777777" w:rsidR="00554176" w:rsidRDefault="00554176" w:rsidP="00554176">
      <w:pPr>
        <w:shd w:val="clear" w:color="auto" w:fill="C0C0C0"/>
        <w:ind w:firstLineChars="0" w:firstLine="0"/>
      </w:pPr>
    </w:p>
    <w:p w14:paraId="62983923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松开时：</w:t>
      </w:r>
    </w:p>
    <w:p w14:paraId="04D4CEAF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</w:t>
      </w:r>
      <w:r>
        <w:t xml:space="preserve">KEY   </w:t>
      </w:r>
      <w:r w:rsidRPr="000A7A5D">
        <w:t>BTN_TOUCH</w:t>
      </w:r>
      <w:r>
        <w:t xml:space="preserve">     0        /* </w:t>
      </w:r>
      <w:r>
        <w:rPr>
          <w:rFonts w:hint="eastAsia"/>
        </w:rPr>
        <w:t>松开</w:t>
      </w:r>
      <w:r>
        <w:t xml:space="preserve"> */</w:t>
      </w:r>
    </w:p>
    <w:p w14:paraId="7309B051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1E3EB1">
        <w:t>ABS_PRESSURE</w:t>
      </w:r>
      <w:r>
        <w:t xml:space="preserve">  0        /* </w:t>
      </w:r>
      <w:r>
        <w:rPr>
          <w:rFonts w:hint="eastAsia"/>
        </w:rPr>
        <w:t>压力值，可以上报，也可以不报</w:t>
      </w:r>
      <w:r>
        <w:t xml:space="preserve"> */</w:t>
      </w:r>
    </w:p>
    <w:p w14:paraId="55BDFBBA" w14:textId="77777777" w:rsidR="00554176" w:rsidRDefault="00554176" w:rsidP="00554176">
      <w:pPr>
        <w:shd w:val="clear" w:color="auto" w:fill="C0C0C0"/>
        <w:ind w:firstLineChars="0" w:firstLine="0"/>
      </w:pPr>
      <w:r w:rsidRPr="001E3EB1">
        <w:t>EV_</w:t>
      </w:r>
      <w:r>
        <w:t xml:space="preserve">SYNC  0             0        /* </w:t>
      </w:r>
      <w:r>
        <w:rPr>
          <w:rFonts w:hint="eastAsia"/>
        </w:rPr>
        <w:t>同步事件</w:t>
      </w:r>
      <w:r>
        <w:t xml:space="preserve"> */</w:t>
      </w:r>
    </w:p>
    <w:p w14:paraId="746EE26A" w14:textId="77777777" w:rsidR="00554176" w:rsidRDefault="00554176" w:rsidP="00554176">
      <w:pPr>
        <w:ind w:firstLine="420"/>
      </w:pPr>
    </w:p>
    <w:p w14:paraId="5CF0E029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电容屏</w:t>
      </w:r>
    </w:p>
    <w:p w14:paraId="1FD47537" w14:textId="77777777" w:rsidR="00554176" w:rsidRPr="008874A7" w:rsidRDefault="00554176" w:rsidP="00554176">
      <w:pPr>
        <w:pStyle w:val="51"/>
      </w:pPr>
      <w:r>
        <w:t>1.</w:t>
      </w:r>
      <w:r>
        <w:rPr>
          <w:rFonts w:hint="eastAsia"/>
        </w:rPr>
        <w:t xml:space="preserve"> 原理</w:t>
      </w:r>
    </w:p>
    <w:p w14:paraId="34A17D2C" w14:textId="77777777" w:rsidR="00554176" w:rsidRDefault="00554176" w:rsidP="00554176">
      <w:pPr>
        <w:ind w:firstLine="420"/>
      </w:pPr>
      <w:r>
        <w:rPr>
          <w:rFonts w:hint="eastAsia"/>
        </w:rPr>
        <w:t>原理如下图所示：</w:t>
      </w:r>
    </w:p>
    <w:p w14:paraId="324BD1AF" w14:textId="77777777" w:rsidR="00554176" w:rsidRPr="00BE7BB1" w:rsidRDefault="00554176" w:rsidP="00554176">
      <w:pPr>
        <w:ind w:firstLine="420"/>
        <w:jc w:val="center"/>
      </w:pPr>
      <w:r>
        <w:rPr>
          <w:noProof/>
        </w:rPr>
        <w:drawing>
          <wp:inline distT="0" distB="0" distL="0" distR="0" wp14:anchorId="45E4C66F" wp14:editId="749D6FA1">
            <wp:extent cx="4263460" cy="1611039"/>
            <wp:effectExtent l="0" t="0" r="3810" b="8255"/>
            <wp:docPr id="2840" name="图片 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8161" cy="16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F21B" w14:textId="77777777" w:rsidR="00554176" w:rsidRDefault="00554176" w:rsidP="00554176">
      <w:pPr>
        <w:ind w:firstLine="420"/>
      </w:pPr>
      <w:r w:rsidRPr="003E6D61">
        <w:rPr>
          <w:rFonts w:hint="eastAsia"/>
        </w:rPr>
        <w:t>电容屏</w:t>
      </w:r>
      <w:r>
        <w:rPr>
          <w:rFonts w:hint="eastAsia"/>
        </w:rPr>
        <w:t>中有一个</w:t>
      </w:r>
      <w:r w:rsidRPr="003E6D61">
        <w:rPr>
          <w:rFonts w:hint="eastAsia"/>
        </w:rPr>
        <w:t>控制芯片</w:t>
      </w:r>
      <w:r>
        <w:rPr>
          <w:rFonts w:hint="eastAsia"/>
        </w:rPr>
        <w:t>，它会</w:t>
      </w:r>
      <w:r w:rsidRPr="003E6D61">
        <w:rPr>
          <w:rFonts w:hint="eastAsia"/>
        </w:rPr>
        <w:t>周期性产生驱动信号，接收电极接收</w:t>
      </w:r>
      <w:r>
        <w:rPr>
          <w:rFonts w:hint="eastAsia"/>
        </w:rPr>
        <w:t>到信号，并可</w:t>
      </w:r>
      <w:r w:rsidRPr="003E6D61">
        <w:rPr>
          <w:rFonts w:hint="eastAsia"/>
        </w:rPr>
        <w:t>测量电荷大小。当电容屏被按下时，相当于引入了新的电容，从而</w:t>
      </w:r>
      <w:r>
        <w:rPr>
          <w:rFonts w:hint="eastAsia"/>
        </w:rPr>
        <w:t>影响了接收电极接收到的电荷大小。主控芯片根据电荷大小即可计算出触点位置。</w:t>
      </w:r>
    </w:p>
    <w:p w14:paraId="28CFACE2" w14:textId="77777777" w:rsidR="00554176" w:rsidRDefault="00554176" w:rsidP="00554176">
      <w:pPr>
        <w:ind w:firstLine="420"/>
      </w:pPr>
      <w:r>
        <w:rPr>
          <w:rFonts w:hint="eastAsia"/>
        </w:rPr>
        <w:t>怎么通过电荷计算出触点位置？这由控制芯片实现，这类芯片一般是I</w:t>
      </w:r>
      <w:r>
        <w:t>2C</w:t>
      </w:r>
      <w:r>
        <w:rPr>
          <w:rFonts w:hint="eastAsia"/>
        </w:rPr>
        <w:t>接口。</w:t>
      </w:r>
    </w:p>
    <w:p w14:paraId="422820FC" w14:textId="77777777" w:rsidR="00554176" w:rsidRDefault="00554176" w:rsidP="00554176">
      <w:pPr>
        <w:ind w:firstLine="420"/>
      </w:pPr>
      <w:r>
        <w:rPr>
          <w:rFonts w:hint="eastAsia"/>
        </w:rPr>
        <w:t>我们只需要编写程序，通过I</w:t>
      </w:r>
      <w:r>
        <w:t>2C</w:t>
      </w:r>
      <w:r>
        <w:rPr>
          <w:rFonts w:hint="eastAsia"/>
        </w:rPr>
        <w:t>读取芯片寄存器即可得到这些数据。</w:t>
      </w:r>
    </w:p>
    <w:p w14:paraId="188636F2" w14:textId="77777777" w:rsidR="00554176" w:rsidRDefault="00554176" w:rsidP="00554176">
      <w:pPr>
        <w:ind w:firstLine="420"/>
      </w:pPr>
    </w:p>
    <w:p w14:paraId="6FF69BC2" w14:textId="77777777" w:rsidR="00554176" w:rsidRPr="008874A7" w:rsidRDefault="00554176" w:rsidP="00554176">
      <w:pPr>
        <w:pStyle w:val="51"/>
      </w:pPr>
      <w:r>
        <w:t>2.</w:t>
      </w:r>
      <w:r>
        <w:rPr>
          <w:rFonts w:hint="eastAsia"/>
        </w:rPr>
        <w:t xml:space="preserve"> 电容屏数据</w:t>
      </w:r>
    </w:p>
    <w:p w14:paraId="62C24401" w14:textId="77777777" w:rsidR="00554176" w:rsidRDefault="00554176" w:rsidP="00554176">
      <w:pPr>
        <w:ind w:firstLine="420"/>
      </w:pPr>
      <w:r>
        <w:rPr>
          <w:rFonts w:hint="eastAsia"/>
        </w:rPr>
        <w:t>参考文档：</w:t>
      </w:r>
      <w:r>
        <w:t>Linux</w:t>
      </w:r>
      <w:r>
        <w:rPr>
          <w:rFonts w:hint="eastAsia"/>
        </w:rPr>
        <w:t>内核</w:t>
      </w:r>
      <w:r w:rsidRPr="00265B11">
        <w:t>Documentation\input\multi-touch-protocol.rst</w:t>
      </w:r>
      <w:r>
        <w:rPr>
          <w:rFonts w:hint="eastAsia"/>
        </w:rPr>
        <w:t>。</w:t>
      </w:r>
    </w:p>
    <w:p w14:paraId="51B7D52C" w14:textId="77777777" w:rsidR="00554176" w:rsidRDefault="00554176" w:rsidP="00554176">
      <w:pPr>
        <w:ind w:firstLine="420"/>
      </w:pPr>
      <w:r>
        <w:rPr>
          <w:rFonts w:hint="eastAsia"/>
        </w:rPr>
        <w:t>电容屏可以支持多点触摸(</w:t>
      </w:r>
      <w:r>
        <w:t>Multi touch)</w:t>
      </w:r>
      <w:r>
        <w:rPr>
          <w:rFonts w:hint="eastAsia"/>
        </w:rPr>
        <w:t>，驱动程序上报的数据中怎么分辨触点？</w:t>
      </w:r>
    </w:p>
    <w:p w14:paraId="1479C7A9" w14:textId="77777777" w:rsidR="00554176" w:rsidRDefault="00554176" w:rsidP="00554176">
      <w:pPr>
        <w:ind w:firstLine="420"/>
      </w:pPr>
      <w:r>
        <w:rPr>
          <w:rFonts w:hint="eastAsia"/>
        </w:rPr>
        <w:lastRenderedPageBreak/>
        <w:t>这有两种方法：T</w:t>
      </w:r>
      <w:r>
        <w:t>ype A</w:t>
      </w:r>
      <w:r>
        <w:rPr>
          <w:rFonts w:hint="eastAsia"/>
        </w:rPr>
        <w:t>、T</w:t>
      </w:r>
      <w:r>
        <w:t>ype B</w:t>
      </w:r>
      <w:r>
        <w:rPr>
          <w:rFonts w:hint="eastAsia"/>
        </w:rPr>
        <w:t>，这也对应两种类型的触摸屏：</w:t>
      </w:r>
    </w:p>
    <w:p w14:paraId="1EED6D99" w14:textId="77777777" w:rsidR="00554176" w:rsidRDefault="00554176" w:rsidP="00554176">
      <w:pPr>
        <w:ind w:firstLineChars="0" w:firstLine="0"/>
      </w:pPr>
      <w:r>
        <w:rPr>
          <w:rFonts w:hint="eastAsia"/>
        </w:rPr>
        <w:t>① T</w:t>
      </w:r>
      <w:r>
        <w:t>ype A</w:t>
      </w:r>
    </w:p>
    <w:p w14:paraId="159239D6" w14:textId="77777777" w:rsidR="00554176" w:rsidRDefault="00554176" w:rsidP="00554176">
      <w:pPr>
        <w:ind w:firstLine="420"/>
      </w:pPr>
      <w:r>
        <w:rPr>
          <w:rFonts w:hint="eastAsia"/>
        </w:rPr>
        <w:t>该类型的触摸屏不能分辨是哪一个触点，它只是把所有触点的坐标一股脑地上报，由软件来分辨这些数据分别属于哪一个触点。</w:t>
      </w:r>
    </w:p>
    <w:p w14:paraId="25C18383" w14:textId="77777777" w:rsidR="00554176" w:rsidRDefault="00554176" w:rsidP="00554176">
      <w:pPr>
        <w:ind w:firstLine="420"/>
      </w:pPr>
      <w:r>
        <w:rPr>
          <w:rFonts w:hint="eastAsia"/>
        </w:rPr>
        <w:t>T</w:t>
      </w:r>
      <w:r>
        <w:t>ype A</w:t>
      </w:r>
      <w:r>
        <w:rPr>
          <w:rFonts w:hint="eastAsia"/>
        </w:rPr>
        <w:t>已经过时，L</w:t>
      </w:r>
      <w:r>
        <w:t>inux</w:t>
      </w:r>
      <w:r>
        <w:rPr>
          <w:rFonts w:hint="eastAsia"/>
        </w:rPr>
        <w:t>内核中都没有T</w:t>
      </w:r>
      <w:r>
        <w:t>ype A</w:t>
      </w:r>
      <w:r>
        <w:rPr>
          <w:rFonts w:hint="eastAsia"/>
        </w:rPr>
        <w:t>的源码了。</w:t>
      </w:r>
    </w:p>
    <w:p w14:paraId="0BDEF7FC" w14:textId="77777777" w:rsidR="00554176" w:rsidRDefault="00554176" w:rsidP="00554176">
      <w:pPr>
        <w:ind w:firstLine="420"/>
      </w:pPr>
    </w:p>
    <w:p w14:paraId="03DC254A" w14:textId="77777777" w:rsidR="00554176" w:rsidRDefault="00554176" w:rsidP="00554176">
      <w:pPr>
        <w:ind w:firstLineChars="0" w:firstLine="0"/>
      </w:pPr>
      <w:r>
        <w:t xml:space="preserve">② </w:t>
      </w:r>
      <w:r>
        <w:rPr>
          <w:rFonts w:hint="eastAsia"/>
        </w:rPr>
        <w:t>T</w:t>
      </w:r>
      <w:r>
        <w:t>ype B</w:t>
      </w:r>
    </w:p>
    <w:p w14:paraId="2F8F37D7" w14:textId="77777777" w:rsidR="00554176" w:rsidRDefault="00554176" w:rsidP="00554176">
      <w:pPr>
        <w:ind w:firstLine="420"/>
      </w:pPr>
      <w:r>
        <w:rPr>
          <w:rFonts w:hint="eastAsia"/>
        </w:rPr>
        <w:t>该类型的触摸屏能分辨是哪一个触点，上报数据时会先上报触点I</w:t>
      </w:r>
      <w:r>
        <w:t>D</w:t>
      </w:r>
      <w:r>
        <w:rPr>
          <w:rFonts w:hint="eastAsia"/>
        </w:rPr>
        <w:t>，再上报它的数据。</w:t>
      </w:r>
    </w:p>
    <w:p w14:paraId="245DF02D" w14:textId="77777777" w:rsidR="00554176" w:rsidRDefault="00554176" w:rsidP="00554176">
      <w:pPr>
        <w:ind w:firstLine="420"/>
      </w:pPr>
      <w:r>
        <w:rPr>
          <w:rFonts w:hint="eastAsia"/>
        </w:rPr>
        <w:t>具体例子如下，这是最简单的示例，使用场景分析来看看它上报的数据。</w:t>
      </w:r>
    </w:p>
    <w:p w14:paraId="42D3A33F" w14:textId="77777777" w:rsidR="00554176" w:rsidRDefault="00554176" w:rsidP="00554176">
      <w:pPr>
        <w:ind w:firstLine="420"/>
      </w:pPr>
      <w:r>
        <w:rPr>
          <w:rFonts w:hint="eastAsia"/>
        </w:rPr>
        <w:t>当有2个触点时(</w:t>
      </w:r>
      <w:r>
        <w:t>type, code, value)</w:t>
      </w:r>
      <w:r>
        <w:rPr>
          <w:rFonts w:hint="eastAsia"/>
        </w:rPr>
        <w:t>：</w:t>
      </w:r>
    </w:p>
    <w:p w14:paraId="4C2A8ADE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ABS_MT_SLOT 0                  // </w:t>
      </w:r>
      <w:r>
        <w:rPr>
          <w:rFonts w:hint="eastAsia"/>
        </w:rPr>
        <w:t>这表示“我要上报一个触点信息了”，用来分隔触点信息</w:t>
      </w:r>
    </w:p>
    <w:p w14:paraId="171E3E78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ABS_MT_TRACKING_ID 45          // </w:t>
      </w:r>
      <w:r>
        <w:rPr>
          <w:rFonts w:hint="eastAsia"/>
        </w:rPr>
        <w:t>这个触点的I</w:t>
      </w:r>
      <w:r>
        <w:t>D</w:t>
      </w:r>
      <w:r>
        <w:rPr>
          <w:rFonts w:hint="eastAsia"/>
        </w:rPr>
        <w:t>是4</w:t>
      </w:r>
      <w:r>
        <w:t>5</w:t>
      </w:r>
    </w:p>
    <w:p w14:paraId="7E4F3092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ABS_MT_POSITION_X x[0]         // </w:t>
      </w:r>
      <w:r>
        <w:rPr>
          <w:rFonts w:hint="eastAsia"/>
        </w:rPr>
        <w:t>触点X坐标</w:t>
      </w:r>
    </w:p>
    <w:p w14:paraId="3F074CF9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ABS_MT_POSITION_Y y[0]         // </w:t>
      </w:r>
      <w:r>
        <w:rPr>
          <w:rFonts w:hint="eastAsia"/>
        </w:rPr>
        <w:t>触点Y坐标</w:t>
      </w:r>
    </w:p>
    <w:p w14:paraId="1620B0B8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ABS_MT_SLOT 1                  // </w:t>
      </w:r>
      <w:r>
        <w:rPr>
          <w:rFonts w:hint="eastAsia"/>
        </w:rPr>
        <w:t>这表示“我要上报一个触点信息了”，用来分隔触点信息</w:t>
      </w:r>
    </w:p>
    <w:p w14:paraId="7F284886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ABS_MT_TRACKING_ID 46          // </w:t>
      </w:r>
      <w:r>
        <w:rPr>
          <w:rFonts w:hint="eastAsia"/>
        </w:rPr>
        <w:t>这个触点的I</w:t>
      </w:r>
      <w:r>
        <w:t>D</w:t>
      </w:r>
      <w:r>
        <w:rPr>
          <w:rFonts w:hint="eastAsia"/>
        </w:rPr>
        <w:t>是4</w:t>
      </w:r>
      <w:r>
        <w:t>6</w:t>
      </w:r>
    </w:p>
    <w:p w14:paraId="47733A09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ABS_MT_POSITION_X x[1]         // </w:t>
      </w:r>
      <w:r>
        <w:rPr>
          <w:rFonts w:hint="eastAsia"/>
        </w:rPr>
        <w:t>触点</w:t>
      </w:r>
      <w:r>
        <w:t>X</w:t>
      </w:r>
      <w:r>
        <w:rPr>
          <w:rFonts w:hint="eastAsia"/>
        </w:rPr>
        <w:t>坐标</w:t>
      </w:r>
    </w:p>
    <w:p w14:paraId="2A8640C4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ABS_MT_POSITION_Y y[1]         // </w:t>
      </w:r>
      <w:r>
        <w:rPr>
          <w:rFonts w:hint="eastAsia"/>
        </w:rPr>
        <w:t>触点</w:t>
      </w:r>
      <w:r>
        <w:t>Y</w:t>
      </w:r>
      <w:r>
        <w:rPr>
          <w:rFonts w:hint="eastAsia"/>
        </w:rPr>
        <w:t>坐标</w:t>
      </w:r>
    </w:p>
    <w:p w14:paraId="7B6F5C57" w14:textId="77777777" w:rsidR="00554176" w:rsidRPr="00D678AB" w:rsidRDefault="00554176" w:rsidP="00554176">
      <w:pPr>
        <w:shd w:val="clear" w:color="auto" w:fill="C0C0C0"/>
        <w:ind w:firstLineChars="0" w:firstLine="0"/>
      </w:pPr>
      <w:r>
        <w:t xml:space="preserve">EV_SYNC  SYN_REPORT        0            // </w:t>
      </w:r>
      <w:r>
        <w:rPr>
          <w:rFonts w:hint="eastAsia"/>
        </w:rPr>
        <w:t>全部数据上报完毕</w:t>
      </w:r>
    </w:p>
    <w:p w14:paraId="7A367E32" w14:textId="77777777" w:rsidR="00554176" w:rsidRDefault="00554176" w:rsidP="00554176">
      <w:pPr>
        <w:ind w:firstLine="420"/>
      </w:pPr>
    </w:p>
    <w:p w14:paraId="17944977" w14:textId="77777777" w:rsidR="00554176" w:rsidRDefault="00554176" w:rsidP="00554176">
      <w:pPr>
        <w:ind w:firstLine="420"/>
      </w:pPr>
      <w:r>
        <w:rPr>
          <w:rFonts w:hint="eastAsia"/>
        </w:rPr>
        <w:t>当I</w:t>
      </w:r>
      <w:r>
        <w:t>D</w:t>
      </w:r>
      <w:r>
        <w:rPr>
          <w:rFonts w:hint="eastAsia"/>
        </w:rPr>
        <w:t>为4</w:t>
      </w:r>
      <w:r>
        <w:t>5</w:t>
      </w:r>
      <w:r>
        <w:rPr>
          <w:rFonts w:hint="eastAsia"/>
        </w:rPr>
        <w:t>的触点正在移动时：</w:t>
      </w:r>
    </w:p>
    <w:p w14:paraId="2ED3131A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ABS_MT_SLOT 0   // </w:t>
      </w:r>
      <w:r>
        <w:rPr>
          <w:rFonts w:hint="eastAsia"/>
        </w:rPr>
        <w:t>这表示“我要上报一个触点信息了”，之前上报过I</w:t>
      </w:r>
      <w:r>
        <w:t>D</w:t>
      </w:r>
      <w:r>
        <w:rPr>
          <w:rFonts w:hint="eastAsia"/>
        </w:rPr>
        <w:t>，就不用再上报I</w:t>
      </w:r>
      <w:r>
        <w:t>D</w:t>
      </w:r>
      <w:r>
        <w:rPr>
          <w:rFonts w:hint="eastAsia"/>
        </w:rPr>
        <w:t>了</w:t>
      </w:r>
    </w:p>
    <w:p w14:paraId="7290A11D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ABS_MT_POSITION_X x[0]   // </w:t>
      </w:r>
      <w:r>
        <w:rPr>
          <w:rFonts w:hint="eastAsia"/>
        </w:rPr>
        <w:t>触点X坐标</w:t>
      </w:r>
    </w:p>
    <w:p w14:paraId="3181B91E" w14:textId="77777777" w:rsidR="00554176" w:rsidRPr="00A83749" w:rsidRDefault="00554176" w:rsidP="00554176">
      <w:pPr>
        <w:shd w:val="clear" w:color="auto" w:fill="C0C0C0"/>
        <w:ind w:firstLineChars="0" w:firstLine="0"/>
      </w:pPr>
      <w:r>
        <w:t xml:space="preserve">EV_SYNC  SYN_REPORT         0     // </w:t>
      </w:r>
      <w:r>
        <w:rPr>
          <w:rFonts w:hint="eastAsia"/>
        </w:rPr>
        <w:t>全部数据上报完毕</w:t>
      </w:r>
    </w:p>
    <w:p w14:paraId="58A776CF" w14:textId="77777777" w:rsidR="00554176" w:rsidRDefault="00554176" w:rsidP="00554176">
      <w:pPr>
        <w:ind w:firstLine="420"/>
      </w:pPr>
    </w:p>
    <w:p w14:paraId="2B85C4E8" w14:textId="77777777" w:rsidR="00554176" w:rsidRDefault="00554176" w:rsidP="00554176">
      <w:pPr>
        <w:ind w:firstLine="420"/>
      </w:pPr>
      <w:r>
        <w:rPr>
          <w:rFonts w:hint="eastAsia"/>
        </w:rPr>
        <w:t>松开I</w:t>
      </w:r>
      <w:r>
        <w:t>D</w:t>
      </w:r>
      <w:r>
        <w:rPr>
          <w:rFonts w:hint="eastAsia"/>
        </w:rPr>
        <w:t>为</w:t>
      </w:r>
      <w:r>
        <w:t>45</w:t>
      </w:r>
      <w:r>
        <w:rPr>
          <w:rFonts w:hint="eastAsia"/>
        </w:rPr>
        <w:t>的触点时(在前面s</w:t>
      </w:r>
      <w:r>
        <w:t>lot</w:t>
      </w:r>
      <w:r>
        <w:rPr>
          <w:rFonts w:hint="eastAsia"/>
        </w:rPr>
        <w:t>已经被设置为0，这里这需要再重新设置s</w:t>
      </w:r>
      <w:r>
        <w:t>lot</w:t>
      </w:r>
      <w:r>
        <w:rPr>
          <w:rFonts w:hint="eastAsia"/>
        </w:rPr>
        <w:t>，s</w:t>
      </w:r>
      <w:r>
        <w:t>lot</w:t>
      </w:r>
      <w:r>
        <w:rPr>
          <w:rFonts w:hint="eastAsia"/>
        </w:rPr>
        <w:t>就像一个全局变量一样：如果它没变化的话，就无需再次设置</w:t>
      </w:r>
      <w:r>
        <w:t>)</w:t>
      </w:r>
      <w:r>
        <w:rPr>
          <w:rFonts w:hint="eastAsia"/>
        </w:rPr>
        <w:t>：</w:t>
      </w:r>
    </w:p>
    <w:p w14:paraId="45DFCCBA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// </w:t>
      </w:r>
      <w:r>
        <w:rPr>
          <w:rFonts w:hint="eastAsia"/>
        </w:rPr>
        <w:t>刚刚设置了</w:t>
      </w:r>
      <w:r>
        <w:t>ABS_MT_SLOT</w:t>
      </w:r>
      <w:r>
        <w:rPr>
          <w:rFonts w:hint="eastAsia"/>
        </w:rPr>
        <w:t>为0，它对应I</w:t>
      </w:r>
      <w:r>
        <w:t>D</w:t>
      </w:r>
      <w:r>
        <w:rPr>
          <w:rFonts w:hint="eastAsia"/>
        </w:rPr>
        <w:t>为4</w:t>
      </w:r>
      <w:r>
        <w:t>5</w:t>
      </w:r>
      <w:r>
        <w:rPr>
          <w:rFonts w:hint="eastAsia"/>
        </w:rPr>
        <w:t>，这里设置</w:t>
      </w:r>
      <w:r>
        <w:t>ID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就表示I</w:t>
      </w:r>
      <w:r>
        <w:t>D</w:t>
      </w:r>
      <w:r>
        <w:rPr>
          <w:rFonts w:hint="eastAsia"/>
        </w:rPr>
        <w:t>为4</w:t>
      </w:r>
      <w:r>
        <w:t>5</w:t>
      </w:r>
      <w:r>
        <w:rPr>
          <w:rFonts w:hint="eastAsia"/>
        </w:rPr>
        <w:t>的触点被松开了</w:t>
      </w:r>
    </w:p>
    <w:p w14:paraId="35BDCA3F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ABS_MT_TRACKING_ID -1   </w:t>
      </w:r>
    </w:p>
    <w:p w14:paraId="4D04A216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EV_SYNC  SYN_REPORT         0    // </w:t>
      </w:r>
      <w:r>
        <w:rPr>
          <w:rFonts w:hint="eastAsia"/>
        </w:rPr>
        <w:t>全部数据上报完毕</w:t>
      </w:r>
    </w:p>
    <w:p w14:paraId="45CAFF9B" w14:textId="77777777" w:rsidR="00554176" w:rsidRDefault="00554176" w:rsidP="00554176">
      <w:pPr>
        <w:ind w:firstLine="420"/>
      </w:pPr>
    </w:p>
    <w:p w14:paraId="17BCC071" w14:textId="77777777" w:rsidR="00554176" w:rsidRDefault="00554176" w:rsidP="00554176">
      <w:pPr>
        <w:ind w:firstLine="420"/>
      </w:pPr>
      <w:r>
        <w:rPr>
          <w:rFonts w:hint="eastAsia"/>
        </w:rPr>
        <w:t>最后，松开I</w:t>
      </w:r>
      <w:r>
        <w:t>D</w:t>
      </w:r>
      <w:r>
        <w:rPr>
          <w:rFonts w:hint="eastAsia"/>
        </w:rPr>
        <w:t>为4</w:t>
      </w:r>
      <w:r>
        <w:t>6</w:t>
      </w:r>
      <w:r>
        <w:rPr>
          <w:rFonts w:hint="eastAsia"/>
        </w:rPr>
        <w:t>的触点：</w:t>
      </w:r>
    </w:p>
    <w:p w14:paraId="3F2F6E71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EV_ABS   ABS_MT_SLOT 1       // </w:t>
      </w:r>
      <w:r>
        <w:rPr>
          <w:rFonts w:hint="eastAsia"/>
        </w:rPr>
        <w:t>这表示“我要上报一个触点信息了”，在前面设置过s</w:t>
      </w:r>
      <w:r>
        <w:t>lot 1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为4</w:t>
      </w:r>
      <w:r>
        <w:t>6</w:t>
      </w:r>
    </w:p>
    <w:p w14:paraId="19ACB228" w14:textId="77777777" w:rsidR="00554176" w:rsidRDefault="00554176" w:rsidP="00554176">
      <w:pPr>
        <w:shd w:val="clear" w:color="auto" w:fill="C0C0C0"/>
        <w:ind w:firstLineChars="0" w:firstLine="0"/>
      </w:pPr>
      <w:r>
        <w:t>EV_ABS   ABS_MT_TRACKING_ID -1  // ID</w:t>
      </w:r>
      <w:r>
        <w:rPr>
          <w:rFonts w:hint="eastAsia"/>
        </w:rPr>
        <w:t>为-</w:t>
      </w:r>
      <w:r>
        <w:t>1</w:t>
      </w:r>
      <w:r>
        <w:rPr>
          <w:rFonts w:hint="eastAsia"/>
        </w:rPr>
        <w:t>，表示s</w:t>
      </w:r>
      <w:r>
        <w:t>lot 1</w:t>
      </w:r>
      <w:r>
        <w:rPr>
          <w:rFonts w:hint="eastAsia"/>
        </w:rPr>
        <w:t>被松开，即I</w:t>
      </w:r>
      <w:r>
        <w:t>D</w:t>
      </w:r>
      <w:r>
        <w:rPr>
          <w:rFonts w:hint="eastAsia"/>
        </w:rPr>
        <w:t>为4</w:t>
      </w:r>
      <w:r>
        <w:t>6</w:t>
      </w:r>
      <w:r>
        <w:rPr>
          <w:rFonts w:hint="eastAsia"/>
        </w:rPr>
        <w:t>的触点被松开</w:t>
      </w:r>
    </w:p>
    <w:p w14:paraId="113B587D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EV_SYNC  SYN_REPORT             // </w:t>
      </w:r>
      <w:r>
        <w:rPr>
          <w:rFonts w:hint="eastAsia"/>
        </w:rPr>
        <w:t>全部数据上报完毕</w:t>
      </w:r>
    </w:p>
    <w:p w14:paraId="2CBE707A" w14:textId="77777777" w:rsidR="00554176" w:rsidRDefault="00554176" w:rsidP="00554176">
      <w:pPr>
        <w:ind w:firstLine="420"/>
      </w:pPr>
    </w:p>
    <w:p w14:paraId="20EDD396" w14:textId="77777777" w:rsidR="00554176" w:rsidRDefault="00554176" w:rsidP="00554176">
      <w:pPr>
        <w:ind w:firstLine="420"/>
      </w:pPr>
    </w:p>
    <w:p w14:paraId="5EDADE1C" w14:textId="77777777" w:rsidR="00554176" w:rsidRDefault="00554176" w:rsidP="00554176">
      <w:pPr>
        <w:ind w:firstLine="420"/>
      </w:pPr>
    </w:p>
    <w:p w14:paraId="0D87AFFE" w14:textId="77777777" w:rsidR="00554176" w:rsidRDefault="00554176" w:rsidP="00554176">
      <w:pPr>
        <w:ind w:firstLine="420"/>
      </w:pPr>
    </w:p>
    <w:p w14:paraId="29775241" w14:textId="77777777" w:rsidR="00554176" w:rsidRDefault="00554176" w:rsidP="00554176">
      <w:pPr>
        <w:ind w:firstLine="420"/>
      </w:pPr>
    </w:p>
    <w:p w14:paraId="619B5D2E" w14:textId="77777777" w:rsidR="00554176" w:rsidRPr="008874A7" w:rsidRDefault="00554176" w:rsidP="00554176">
      <w:pPr>
        <w:pStyle w:val="51"/>
      </w:pPr>
      <w:r>
        <w:t>3.</w:t>
      </w:r>
      <w:r>
        <w:rPr>
          <w:rFonts w:hint="eastAsia"/>
        </w:rPr>
        <w:t xml:space="preserve"> 电容屏的实验数据</w:t>
      </w:r>
    </w:p>
    <w:p w14:paraId="20529830" w14:textId="77777777" w:rsidR="00554176" w:rsidRDefault="00554176" w:rsidP="00554176">
      <w:pPr>
        <w:ind w:firstLine="420"/>
      </w:pPr>
      <w:r>
        <w:rPr>
          <w:rFonts w:hint="eastAsia"/>
        </w:rPr>
        <w:t>假设你的开发板上电容屏对应的设备节点是/</w:t>
      </w:r>
      <w:r>
        <w:t>dev/input/event0</w:t>
      </w:r>
      <w:r>
        <w:rPr>
          <w:rFonts w:hint="eastAsia"/>
        </w:rPr>
        <w:t>，执行以下命令：</w:t>
      </w:r>
    </w:p>
    <w:p w14:paraId="1BA52130" w14:textId="77777777" w:rsidR="00554176" w:rsidRDefault="00554176" w:rsidP="00554176">
      <w:pPr>
        <w:shd w:val="clear" w:color="auto" w:fill="C0C0C0"/>
        <w:ind w:firstLineChars="0" w:firstLine="0"/>
      </w:pPr>
      <w:r w:rsidRPr="009B3C20">
        <w:t>hexdump /dev/input/event0</w:t>
      </w:r>
    </w:p>
    <w:p w14:paraId="28F6E74F" w14:textId="77777777" w:rsidR="00554176" w:rsidRDefault="00554176" w:rsidP="00554176">
      <w:pPr>
        <w:ind w:firstLine="420"/>
      </w:pPr>
      <w:r>
        <w:rPr>
          <w:rFonts w:hint="eastAsia"/>
        </w:rPr>
        <w:t>然后用一个手指点击触摸屏，得到类似如下的数据：</w:t>
      </w:r>
    </w:p>
    <w:p w14:paraId="2314965F" w14:textId="77777777" w:rsidR="00554176" w:rsidRPr="00236751" w:rsidRDefault="00554176" w:rsidP="0055417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D0757D" wp14:editId="16381BF2">
            <wp:extent cx="6192520" cy="2249805"/>
            <wp:effectExtent l="0" t="0" r="0" b="0"/>
            <wp:docPr id="2841" name="图片 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77BA" w14:textId="77777777" w:rsidR="00554176" w:rsidRDefault="00554176" w:rsidP="00554176">
      <w:pPr>
        <w:ind w:firstLine="420"/>
      </w:pPr>
      <w:r>
        <w:rPr>
          <w:rFonts w:hint="eastAsia"/>
        </w:rPr>
        <w:t>在上面的数据中，为了兼容老程序，它也上报了A</w:t>
      </w:r>
      <w:r>
        <w:t>BS_X</w:t>
      </w:r>
      <w:r>
        <w:rPr>
          <w:rFonts w:hint="eastAsia"/>
        </w:rPr>
        <w:t>、A</w:t>
      </w:r>
      <w:r>
        <w:t>BS_Y</w:t>
      </w:r>
      <w:r>
        <w:rPr>
          <w:rFonts w:hint="eastAsia"/>
        </w:rPr>
        <w:t>数据，电阻触摸屏就是使用这类型的数据。所以基于电阻屏的程序，也可以用在电容屏上。</w:t>
      </w:r>
    </w:p>
    <w:p w14:paraId="1CD303C6" w14:textId="77777777" w:rsidR="00554176" w:rsidRDefault="00554176" w:rsidP="00554176">
      <w:pPr>
        <w:ind w:firstLine="420"/>
      </w:pPr>
    </w:p>
    <w:p w14:paraId="6644774D" w14:textId="77777777" w:rsidR="00554176" w:rsidRDefault="00554176" w:rsidP="00554176">
      <w:pPr>
        <w:ind w:firstLine="420"/>
      </w:pPr>
      <w:r>
        <w:rPr>
          <w:rFonts w:hint="eastAsia"/>
        </w:rPr>
        <w:t>使用两个手指点击触摸屏时，得到类似如下的数据：</w:t>
      </w:r>
    </w:p>
    <w:p w14:paraId="6BA1C3E6" w14:textId="77777777" w:rsidR="00554176" w:rsidRDefault="00554176" w:rsidP="00554176">
      <w:pPr>
        <w:ind w:firstLine="420"/>
      </w:pPr>
      <w:r>
        <w:rPr>
          <w:noProof/>
        </w:rPr>
        <w:drawing>
          <wp:inline distT="0" distB="0" distL="0" distR="0" wp14:anchorId="0194DD19" wp14:editId="46F2B4D0">
            <wp:extent cx="6192520" cy="3659505"/>
            <wp:effectExtent l="0" t="0" r="0" b="0"/>
            <wp:docPr id="2842" name="图片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4338" w14:textId="77777777" w:rsidR="00554176" w:rsidRDefault="00554176" w:rsidP="00554176">
      <w:pPr>
        <w:ind w:firstLine="420"/>
      </w:pPr>
      <w:r>
        <w:rPr>
          <w:rFonts w:hint="eastAsia"/>
        </w:rPr>
        <w:t>为了兼容老程序，它也上报了A</w:t>
      </w:r>
      <w:r>
        <w:t>BS_X</w:t>
      </w:r>
      <w:r>
        <w:rPr>
          <w:rFonts w:hint="eastAsia"/>
        </w:rPr>
        <w:t>、A</w:t>
      </w:r>
      <w:r>
        <w:t>BS_Y</w:t>
      </w:r>
      <w:r>
        <w:rPr>
          <w:rFonts w:hint="eastAsia"/>
        </w:rPr>
        <w:t>数据，但是只上报第1个触点的数据。</w:t>
      </w:r>
    </w:p>
    <w:p w14:paraId="71508E23" w14:textId="77777777" w:rsidR="00554176" w:rsidRPr="00BB52C8" w:rsidRDefault="00554176" w:rsidP="00554176">
      <w:pPr>
        <w:ind w:firstLine="420"/>
      </w:pPr>
    </w:p>
    <w:p w14:paraId="3A69C9E7" w14:textId="77777777" w:rsidR="00554176" w:rsidRDefault="00554176" w:rsidP="00554176">
      <w:pPr>
        <w:pStyle w:val="32"/>
      </w:pPr>
      <w:r>
        <w:lastRenderedPageBreak/>
        <w:t>7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t</w:t>
      </w:r>
      <w:r>
        <w:t>slib</w:t>
      </w:r>
    </w:p>
    <w:p w14:paraId="0773800F" w14:textId="77777777" w:rsidR="00554176" w:rsidRDefault="00554176" w:rsidP="00554176">
      <w:pPr>
        <w:ind w:firstLine="420"/>
      </w:pPr>
      <w:r>
        <w:t>tslib</w:t>
      </w:r>
      <w:r>
        <w:rPr>
          <w:rFonts w:hint="eastAsia"/>
        </w:rPr>
        <w:t>是一个触摸屏的开源库，可以使用它来访问触摸屏设备，可以给输入设备添加各种“f</w:t>
      </w:r>
      <w:r>
        <w:t>ilter</w:t>
      </w:r>
      <w:r>
        <w:rPr>
          <w:rFonts w:hint="eastAsia"/>
        </w:rPr>
        <w:t>”(过滤器，就是各种处理</w:t>
      </w:r>
      <w:r>
        <w:t>)</w:t>
      </w:r>
      <w:r>
        <w:rPr>
          <w:rFonts w:hint="eastAsia"/>
        </w:rPr>
        <w:t>，地址是：</w:t>
      </w:r>
      <w:hyperlink r:id="rId26" w:history="1">
        <w:r>
          <w:rPr>
            <w:rStyle w:val="affff2"/>
          </w:rPr>
          <w:t>http://www.tslib.org/</w:t>
        </w:r>
      </w:hyperlink>
      <w:r>
        <w:rPr>
          <w:rFonts w:hint="eastAsia"/>
        </w:rPr>
        <w:t>。</w:t>
      </w:r>
    </w:p>
    <w:p w14:paraId="75046A75" w14:textId="77777777" w:rsidR="00554176" w:rsidRDefault="00554176" w:rsidP="00554176">
      <w:pPr>
        <w:ind w:firstLine="420"/>
      </w:pPr>
      <w:r>
        <w:rPr>
          <w:rFonts w:hint="eastAsia"/>
        </w:rPr>
        <w:t>编译t</w:t>
      </w:r>
      <w:r>
        <w:t>slib</w:t>
      </w:r>
      <w:r>
        <w:rPr>
          <w:rFonts w:hint="eastAsia"/>
        </w:rPr>
        <w:t>后，可以得到l</w:t>
      </w:r>
      <w:r>
        <w:t>ibts</w:t>
      </w:r>
      <w:r>
        <w:rPr>
          <w:rFonts w:hint="eastAsia"/>
        </w:rPr>
        <w:t>库，还可以得到各种工具：较准工具、测试工具。</w:t>
      </w:r>
    </w:p>
    <w:p w14:paraId="4574EE62" w14:textId="77777777" w:rsidR="00554176" w:rsidRDefault="00554176" w:rsidP="00554176">
      <w:pPr>
        <w:ind w:firstLine="420"/>
      </w:pPr>
    </w:p>
    <w:p w14:paraId="31EA0463" w14:textId="77777777" w:rsidR="00554176" w:rsidRDefault="00554176" w:rsidP="00554176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14:paraId="79B71B2F" w14:textId="77777777" w:rsidR="00554176" w:rsidRDefault="00554176" w:rsidP="00554176">
      <w:pPr>
        <w:shd w:val="clear" w:color="auto" w:fill="C0C0C0"/>
        <w:ind w:firstLineChars="0" w:firstLine="0"/>
      </w:pPr>
      <w:r>
        <w:t>01_all_series_quickstart\</w:t>
      </w:r>
    </w:p>
    <w:p w14:paraId="009AD662" w14:textId="77777777" w:rsidR="00554176" w:rsidRDefault="00554176" w:rsidP="00554176">
      <w:pPr>
        <w:shd w:val="clear" w:color="auto" w:fill="C0C0C0"/>
        <w:ind w:firstLine="420"/>
      </w:pPr>
      <w:r>
        <w:t>04_嵌入式Linux应用开发基础知识\source\</w:t>
      </w:r>
      <w:r w:rsidRPr="00E67A01">
        <w:t>1</w:t>
      </w:r>
      <w:r>
        <w:t>1</w:t>
      </w:r>
      <w:r w:rsidRPr="00E67A01">
        <w:t>_</w:t>
      </w:r>
      <w:r>
        <w:t>input</w:t>
      </w:r>
      <w:r w:rsidRPr="00E67A01">
        <w:t>\</w:t>
      </w:r>
    </w:p>
    <w:p w14:paraId="4F1F2E44" w14:textId="77777777" w:rsidR="00554176" w:rsidRDefault="00554176" w:rsidP="00554176">
      <w:pPr>
        <w:shd w:val="clear" w:color="auto" w:fill="C0C0C0"/>
        <w:ind w:firstLineChars="400" w:firstLine="840"/>
      </w:pPr>
      <w:r w:rsidRPr="00ED2164">
        <w:t>02_tslib</w:t>
      </w:r>
      <w:r>
        <w:t>\</w:t>
      </w:r>
    </w:p>
    <w:p w14:paraId="7A3EB72D" w14:textId="77777777" w:rsidR="00554176" w:rsidRDefault="00554176" w:rsidP="00554176">
      <w:pPr>
        <w:ind w:firstLine="420"/>
      </w:pPr>
    </w:p>
    <w:p w14:paraId="530621CC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.1</w:t>
      </w:r>
      <w:r>
        <w:t xml:space="preserve"> tslib</w:t>
      </w:r>
      <w:r>
        <w:rPr>
          <w:rFonts w:hint="eastAsia"/>
        </w:rPr>
        <w:t>框架分析</w:t>
      </w:r>
    </w:p>
    <w:p w14:paraId="2D4B710B" w14:textId="77777777" w:rsidR="00554176" w:rsidRDefault="00554176" w:rsidP="00554176">
      <w:pPr>
        <w:ind w:firstLine="420"/>
      </w:pPr>
      <w:r>
        <w:rPr>
          <w:rFonts w:hint="eastAsia"/>
        </w:rPr>
        <w:t>t</w:t>
      </w:r>
      <w:r>
        <w:t>slib</w:t>
      </w:r>
      <w:r>
        <w:rPr>
          <w:rFonts w:hint="eastAsia"/>
        </w:rPr>
        <w:t>的主要代码如下：</w:t>
      </w:r>
    </w:p>
    <w:p w14:paraId="423C75FB" w14:textId="77777777" w:rsidR="00554176" w:rsidRDefault="00554176" w:rsidP="0055417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0F7A42" wp14:editId="34D23475">
            <wp:extent cx="1290320" cy="1743675"/>
            <wp:effectExtent l="0" t="0" r="5080" b="9525"/>
            <wp:docPr id="2843" name="图片 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7487" cy="1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6DC" w14:textId="77777777" w:rsidR="00554176" w:rsidRDefault="00554176" w:rsidP="00554176">
      <w:pPr>
        <w:ind w:firstLine="420"/>
      </w:pPr>
      <w:r>
        <w:rPr>
          <w:rFonts w:hint="eastAsia"/>
        </w:rPr>
        <w:t>核心在于“plugins”目录里的“插件”，或称为“module”。这个目录下的每个文件都是一个module，每个module都提供2个函数：read、read</w:t>
      </w:r>
      <w:r>
        <w:t>_mt</w:t>
      </w:r>
      <w:r>
        <w:rPr>
          <w:rFonts w:hint="eastAsia"/>
        </w:rPr>
        <w:t>，前者用于读取单点触摸屏的数据，后者用于读取多点触摸屏的数据。</w:t>
      </w:r>
    </w:p>
    <w:p w14:paraId="6B1EF63E" w14:textId="77777777" w:rsidR="00554176" w:rsidRDefault="00554176" w:rsidP="00554176">
      <w:pPr>
        <w:ind w:firstLine="420"/>
      </w:pPr>
    </w:p>
    <w:p w14:paraId="1DD99DF0" w14:textId="77777777" w:rsidR="00554176" w:rsidRDefault="00554176" w:rsidP="00554176">
      <w:pPr>
        <w:ind w:firstLine="420"/>
      </w:pPr>
    </w:p>
    <w:p w14:paraId="408CCBF1" w14:textId="77777777" w:rsidR="00554176" w:rsidRDefault="00554176" w:rsidP="00554176">
      <w:pPr>
        <w:ind w:firstLine="420"/>
      </w:pPr>
    </w:p>
    <w:p w14:paraId="7478A886" w14:textId="77777777" w:rsidR="00554176" w:rsidRDefault="00554176" w:rsidP="00554176">
      <w:pPr>
        <w:ind w:firstLine="420"/>
      </w:pPr>
    </w:p>
    <w:p w14:paraId="53E623ED" w14:textId="77777777" w:rsidR="00554176" w:rsidRDefault="00554176" w:rsidP="00554176">
      <w:pPr>
        <w:ind w:firstLine="420"/>
      </w:pPr>
    </w:p>
    <w:p w14:paraId="3EFD0FB1" w14:textId="77777777" w:rsidR="00554176" w:rsidRDefault="00554176" w:rsidP="00554176">
      <w:pPr>
        <w:ind w:firstLine="420"/>
      </w:pPr>
    </w:p>
    <w:p w14:paraId="0D4FD5EA" w14:textId="77777777" w:rsidR="00554176" w:rsidRDefault="00554176" w:rsidP="00554176">
      <w:pPr>
        <w:ind w:firstLine="420"/>
      </w:pPr>
    </w:p>
    <w:p w14:paraId="4ACE38F7" w14:textId="77777777" w:rsidR="00554176" w:rsidRDefault="00554176" w:rsidP="00554176">
      <w:pPr>
        <w:ind w:firstLine="420"/>
      </w:pPr>
    </w:p>
    <w:p w14:paraId="646C3618" w14:textId="77777777" w:rsidR="00554176" w:rsidRDefault="00554176" w:rsidP="00554176">
      <w:pPr>
        <w:ind w:firstLine="420"/>
      </w:pPr>
    </w:p>
    <w:p w14:paraId="266412CF" w14:textId="77777777" w:rsidR="00554176" w:rsidRDefault="00554176" w:rsidP="00554176">
      <w:pPr>
        <w:ind w:firstLine="420"/>
      </w:pPr>
    </w:p>
    <w:p w14:paraId="68324BBD" w14:textId="77777777" w:rsidR="00554176" w:rsidRDefault="00554176" w:rsidP="00554176">
      <w:pPr>
        <w:ind w:firstLine="420"/>
      </w:pPr>
    </w:p>
    <w:p w14:paraId="6C9088DE" w14:textId="77777777" w:rsidR="00554176" w:rsidRDefault="00554176" w:rsidP="00554176">
      <w:pPr>
        <w:ind w:firstLine="420"/>
      </w:pPr>
    </w:p>
    <w:p w14:paraId="7FDFAC79" w14:textId="77777777" w:rsidR="00554176" w:rsidRDefault="00554176" w:rsidP="00554176">
      <w:pPr>
        <w:ind w:firstLine="420"/>
      </w:pPr>
    </w:p>
    <w:p w14:paraId="42E899AA" w14:textId="77777777" w:rsidR="00554176" w:rsidRDefault="00554176" w:rsidP="00554176">
      <w:pPr>
        <w:ind w:firstLine="420"/>
      </w:pPr>
    </w:p>
    <w:p w14:paraId="705BE466" w14:textId="77777777" w:rsidR="00554176" w:rsidRDefault="00554176" w:rsidP="00554176">
      <w:pPr>
        <w:ind w:firstLine="420"/>
      </w:pPr>
    </w:p>
    <w:p w14:paraId="10560E80" w14:textId="77777777" w:rsidR="00554176" w:rsidRDefault="00554176" w:rsidP="00554176">
      <w:pPr>
        <w:ind w:firstLine="420"/>
      </w:pPr>
    </w:p>
    <w:p w14:paraId="5076F846" w14:textId="77777777" w:rsidR="00554176" w:rsidRDefault="00554176" w:rsidP="00554176">
      <w:pPr>
        <w:ind w:firstLine="420"/>
      </w:pPr>
    </w:p>
    <w:p w14:paraId="7F1F82F9" w14:textId="77777777" w:rsidR="00554176" w:rsidRDefault="00554176" w:rsidP="00554176">
      <w:pPr>
        <w:ind w:firstLine="420"/>
      </w:pPr>
    </w:p>
    <w:p w14:paraId="76F079B9" w14:textId="77777777" w:rsidR="00554176" w:rsidRDefault="00554176" w:rsidP="00554176">
      <w:pPr>
        <w:ind w:firstLine="420"/>
      </w:pPr>
      <w:r>
        <w:rPr>
          <w:rFonts w:hint="eastAsia"/>
        </w:rPr>
        <w:lastRenderedPageBreak/>
        <w:t>要分析tslib的框架，先看看示例程序怎么使用，我们参考t</w:t>
      </w:r>
      <w:r>
        <w:t>s_test.c</w:t>
      </w:r>
      <w:r>
        <w:rPr>
          <w:rFonts w:hint="eastAsia"/>
        </w:rPr>
        <w:t>和t</w:t>
      </w:r>
      <w:r>
        <w:t>s_test_mt.c</w:t>
      </w:r>
      <w:r>
        <w:rPr>
          <w:rFonts w:hint="eastAsia"/>
        </w:rPr>
        <w:t>，前者用于一般触摸屏(比如电阻屏、单点电容屏</w:t>
      </w:r>
      <w:r>
        <w:t>)</w:t>
      </w:r>
      <w:r>
        <w:rPr>
          <w:rFonts w:hint="eastAsia"/>
        </w:rPr>
        <w:t>，后者用于多点触摸屏。</w:t>
      </w:r>
    </w:p>
    <w:p w14:paraId="027AA45F" w14:textId="77777777" w:rsidR="00554176" w:rsidRDefault="00554176" w:rsidP="00554176">
      <w:pPr>
        <w:ind w:firstLine="420"/>
      </w:pPr>
      <w:r>
        <w:rPr>
          <w:rFonts w:hint="eastAsia"/>
        </w:rPr>
        <w:t>一个图就可以弄清楚tslib的框架：</w:t>
      </w:r>
    </w:p>
    <w:p w14:paraId="36009539" w14:textId="77777777" w:rsidR="00554176" w:rsidRDefault="00554176" w:rsidP="00554176">
      <w:pPr>
        <w:ind w:firstLineChars="0" w:firstLine="0"/>
        <w:jc w:val="center"/>
      </w:pPr>
      <w:r w:rsidRPr="00AF71F1">
        <w:rPr>
          <w:rFonts w:hint="eastAsia"/>
          <w:noProof/>
        </w:rPr>
        <w:drawing>
          <wp:inline distT="0" distB="0" distL="0" distR="0" wp14:anchorId="7F33375B" wp14:editId="6ADF8981">
            <wp:extent cx="4121150" cy="4826000"/>
            <wp:effectExtent l="0" t="0" r="0" b="0"/>
            <wp:docPr id="2844" name="图片 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74D7" w14:textId="77777777" w:rsidR="00554176" w:rsidRDefault="00554176" w:rsidP="00554176">
      <w:pPr>
        <w:ind w:firstLine="420"/>
      </w:pPr>
      <w:r>
        <w:rPr>
          <w:rFonts w:hint="eastAsia"/>
        </w:rPr>
        <w:t>调用t</w:t>
      </w:r>
      <w:r>
        <w:t>s_open</w:t>
      </w:r>
      <w:r>
        <w:rPr>
          <w:rFonts w:hint="eastAsia"/>
        </w:rPr>
        <w:t>后，可以打开某个设备节点，构造出一个tsdev结构体。</w:t>
      </w:r>
    </w:p>
    <w:p w14:paraId="1BB43160" w14:textId="77777777" w:rsidR="00554176" w:rsidRDefault="00554176" w:rsidP="00554176">
      <w:pPr>
        <w:ind w:firstLine="420"/>
      </w:pPr>
      <w:r>
        <w:rPr>
          <w:rFonts w:hint="eastAsia"/>
        </w:rPr>
        <w:t>然后调用t</w:t>
      </w:r>
      <w:r>
        <w:t>s_config</w:t>
      </w:r>
      <w:r>
        <w:rPr>
          <w:rFonts w:hint="eastAsia"/>
        </w:rPr>
        <w:t>读取配置文件的处理，假设</w:t>
      </w:r>
      <w:r>
        <w:t>/etc/ts.conf</w:t>
      </w:r>
      <w:r>
        <w:rPr>
          <w:rFonts w:hint="eastAsia"/>
        </w:rPr>
        <w:t>内容如下：</w:t>
      </w:r>
    </w:p>
    <w:p w14:paraId="6AD6FE79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 module_raw input</w:t>
      </w:r>
    </w:p>
    <w:p w14:paraId="54ED568D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 module pthres pmin=1</w:t>
      </w:r>
    </w:p>
    <w:p w14:paraId="301E3CF6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 module dejitter delta=100</w:t>
      </w:r>
    </w:p>
    <w:p w14:paraId="131565C3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 module linear</w:t>
      </w:r>
    </w:p>
    <w:p w14:paraId="36EDACC0" w14:textId="77777777" w:rsidR="00554176" w:rsidRDefault="00554176" w:rsidP="00554176">
      <w:pPr>
        <w:ind w:firstLine="420"/>
      </w:pPr>
      <w:r>
        <w:rPr>
          <w:rFonts w:hint="eastAsia"/>
        </w:rPr>
        <w:t>每行表示一个“m</w:t>
      </w:r>
      <w:r>
        <w:t>odule</w:t>
      </w:r>
      <w:r>
        <w:rPr>
          <w:rFonts w:hint="eastAsia"/>
        </w:rPr>
        <w:t>”或“m</w:t>
      </w:r>
      <w:r>
        <w:t>oduel_raw</w:t>
      </w:r>
      <w:r>
        <w:rPr>
          <w:rFonts w:hint="eastAsia"/>
        </w:rPr>
        <w:t>”。</w:t>
      </w:r>
    </w:p>
    <w:p w14:paraId="57092375" w14:textId="77777777" w:rsidR="00554176" w:rsidRDefault="00554176" w:rsidP="00554176">
      <w:pPr>
        <w:ind w:firstLine="420"/>
      </w:pPr>
      <w:r>
        <w:rPr>
          <w:rFonts w:hint="eastAsia"/>
        </w:rPr>
        <w:t>对于所有的“module”，都会插入t</w:t>
      </w:r>
      <w:r>
        <w:t>sdev.list</w:t>
      </w:r>
      <w:r>
        <w:rPr>
          <w:rFonts w:hint="eastAsia"/>
        </w:rPr>
        <w:t>链表头，也就是t</w:t>
      </w:r>
      <w:r>
        <w:t>sdev.list</w:t>
      </w:r>
      <w:r>
        <w:rPr>
          <w:rFonts w:hint="eastAsia"/>
        </w:rPr>
        <w:t>执行配置文件中最后一个“module”，配置文件中第一个“module”位于链表的尾部。</w:t>
      </w:r>
    </w:p>
    <w:p w14:paraId="14A213F3" w14:textId="77777777" w:rsidR="00554176" w:rsidRDefault="00554176" w:rsidP="00554176">
      <w:pPr>
        <w:ind w:firstLine="420"/>
      </w:pPr>
      <w:r>
        <w:rPr>
          <w:rFonts w:hint="eastAsia"/>
        </w:rPr>
        <w:t>对于所有的“module</w:t>
      </w:r>
      <w:r>
        <w:t>_raw</w:t>
      </w:r>
      <w:r>
        <w:rPr>
          <w:rFonts w:hint="eastAsia"/>
        </w:rPr>
        <w:t>”，都会插入t</w:t>
      </w:r>
      <w:r>
        <w:t>sdev.list_raw</w:t>
      </w:r>
      <w:r>
        <w:rPr>
          <w:rFonts w:hint="eastAsia"/>
        </w:rPr>
        <w:t>链表头，一般只有一个“m</w:t>
      </w:r>
      <w:r>
        <w:t>odule_raw</w:t>
      </w:r>
      <w:r>
        <w:rPr>
          <w:rFonts w:hint="eastAsia"/>
        </w:rPr>
        <w:t>”。</w:t>
      </w:r>
    </w:p>
    <w:p w14:paraId="28E41FF4" w14:textId="77777777" w:rsidR="00554176" w:rsidRDefault="00554176" w:rsidP="00554176">
      <w:pPr>
        <w:ind w:firstLine="420"/>
      </w:pPr>
      <w:r w:rsidRPr="00583C62">
        <w:rPr>
          <w:rFonts w:hint="eastAsia"/>
          <w:color w:val="FF0000"/>
        </w:rPr>
        <w:t>注意</w:t>
      </w:r>
      <w:r>
        <w:rPr>
          <w:rFonts w:hint="eastAsia"/>
        </w:rPr>
        <w:t>：t</w:t>
      </w:r>
      <w:r>
        <w:t>sdev.list</w:t>
      </w:r>
      <w:r>
        <w:rPr>
          <w:rFonts w:hint="eastAsia"/>
        </w:rPr>
        <w:t>中最后一个“module”会指向t</w:t>
      </w:r>
      <w:r>
        <w:t>s_dev.list_raw</w:t>
      </w:r>
      <w:r>
        <w:rPr>
          <w:rFonts w:hint="eastAsia"/>
        </w:rPr>
        <w:t>的头部。</w:t>
      </w:r>
    </w:p>
    <w:p w14:paraId="52AAA2D7" w14:textId="77777777" w:rsidR="00554176" w:rsidRDefault="00554176" w:rsidP="00554176">
      <w:pPr>
        <w:ind w:firstLine="420"/>
      </w:pPr>
    </w:p>
    <w:p w14:paraId="7735EBB7" w14:textId="77777777" w:rsidR="00554176" w:rsidRDefault="00554176" w:rsidP="00554176">
      <w:pPr>
        <w:ind w:firstLine="420"/>
      </w:pPr>
    </w:p>
    <w:p w14:paraId="6AA0D4F9" w14:textId="77777777" w:rsidR="00554176" w:rsidRDefault="00554176" w:rsidP="00554176">
      <w:pPr>
        <w:ind w:firstLine="420"/>
      </w:pPr>
    </w:p>
    <w:p w14:paraId="37173A49" w14:textId="77777777" w:rsidR="00554176" w:rsidRDefault="00554176" w:rsidP="00554176">
      <w:pPr>
        <w:ind w:firstLine="420"/>
      </w:pPr>
    </w:p>
    <w:p w14:paraId="1123D698" w14:textId="77777777" w:rsidR="00554176" w:rsidRDefault="00554176" w:rsidP="00554176">
      <w:pPr>
        <w:ind w:firstLine="420"/>
      </w:pPr>
      <w:r>
        <w:rPr>
          <w:rFonts w:hint="eastAsia"/>
        </w:rPr>
        <w:lastRenderedPageBreak/>
        <w:t>无论是调用t</w:t>
      </w:r>
      <w:r>
        <w:t>s_read</w:t>
      </w:r>
      <w:r>
        <w:rPr>
          <w:rFonts w:hint="eastAsia"/>
        </w:rPr>
        <w:t>还是</w:t>
      </w:r>
      <w:r>
        <w:t>ts_read</w:t>
      </w:r>
      <w:r>
        <w:rPr>
          <w:rFonts w:hint="eastAsia"/>
        </w:rPr>
        <w:t>_</w:t>
      </w:r>
      <w:r>
        <w:t>mt</w:t>
      </w:r>
      <w:r>
        <w:rPr>
          <w:rFonts w:hint="eastAsia"/>
        </w:rPr>
        <w:t>，都是通过t</w:t>
      </w:r>
      <w:r>
        <w:t>sdev.list</w:t>
      </w:r>
      <w:r>
        <w:rPr>
          <w:rFonts w:hint="eastAsia"/>
        </w:rPr>
        <w:t>中的模块来处理数据的。这写模块是递归调用的，比如linear模块的r</w:t>
      </w:r>
      <w:r>
        <w:t>ead</w:t>
      </w:r>
      <w:r>
        <w:rPr>
          <w:rFonts w:hint="eastAsia"/>
        </w:rPr>
        <w:t>函数如下：</w:t>
      </w:r>
    </w:p>
    <w:p w14:paraId="26EC310E" w14:textId="77777777" w:rsidR="00554176" w:rsidRPr="00264757" w:rsidRDefault="00554176" w:rsidP="0055417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CAB05FD" wp14:editId="68117294">
            <wp:extent cx="5346975" cy="1968601"/>
            <wp:effectExtent l="0" t="0" r="6350" b="0"/>
            <wp:docPr id="2845" name="图片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A387" w14:textId="77777777" w:rsidR="00554176" w:rsidRDefault="00554176" w:rsidP="00554176">
      <w:pPr>
        <w:ind w:firstLine="420"/>
      </w:pPr>
    </w:p>
    <w:p w14:paraId="21E849C9" w14:textId="77777777" w:rsidR="00554176" w:rsidRDefault="00554176" w:rsidP="00554176">
      <w:pPr>
        <w:ind w:firstLine="420"/>
      </w:pPr>
      <w:r>
        <w:rPr>
          <w:rFonts w:hint="eastAsia"/>
        </w:rPr>
        <w:t>linear模块的r</w:t>
      </w:r>
      <w:r>
        <w:t>ead_raw</w:t>
      </w:r>
      <w:r>
        <w:rPr>
          <w:rFonts w:hint="eastAsia"/>
        </w:rPr>
        <w:t>函数如下：</w:t>
      </w:r>
    </w:p>
    <w:p w14:paraId="67637264" w14:textId="77777777" w:rsidR="00554176" w:rsidRDefault="00554176" w:rsidP="0055417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659666" wp14:editId="5447797B">
            <wp:extent cx="4959605" cy="2736991"/>
            <wp:effectExtent l="0" t="0" r="0" b="6350"/>
            <wp:docPr id="2846" name="图片 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6661" w14:textId="77777777" w:rsidR="00554176" w:rsidRDefault="00554176" w:rsidP="00554176">
      <w:pPr>
        <w:ind w:firstLine="420"/>
      </w:pPr>
    </w:p>
    <w:p w14:paraId="41EC8156" w14:textId="77777777" w:rsidR="00554176" w:rsidRDefault="00554176" w:rsidP="00554176">
      <w:pPr>
        <w:ind w:firstLine="420"/>
      </w:pPr>
      <w:r>
        <w:rPr>
          <w:rFonts w:hint="eastAsia"/>
        </w:rPr>
        <w:t>因为是递归调用，所有最先使用input模块读取设备节点得到原始数据，再依次经过</w:t>
      </w:r>
      <w:r>
        <w:t>pthres</w:t>
      </w:r>
      <w:r>
        <w:rPr>
          <w:rFonts w:hint="eastAsia"/>
        </w:rPr>
        <w:t>模块、</w:t>
      </w:r>
      <w:r w:rsidRPr="007258AC">
        <w:t>dejitter</w:t>
      </w:r>
      <w:r>
        <w:rPr>
          <w:rFonts w:hint="eastAsia"/>
        </w:rPr>
        <w:t>模块、</w:t>
      </w:r>
      <w:r w:rsidRPr="007258AC">
        <w:t>linear</w:t>
      </w:r>
      <w:r>
        <w:rPr>
          <w:rFonts w:hint="eastAsia"/>
        </w:rPr>
        <w:t>模块处理后，才返回最终数据。</w:t>
      </w:r>
    </w:p>
    <w:p w14:paraId="292AA1E0" w14:textId="77777777" w:rsidR="00554176" w:rsidRDefault="00554176" w:rsidP="00554176">
      <w:pPr>
        <w:ind w:firstLine="420"/>
      </w:pPr>
    </w:p>
    <w:p w14:paraId="6390DBD9" w14:textId="77777777" w:rsidR="00554176" w:rsidRDefault="00554176" w:rsidP="00554176">
      <w:pPr>
        <w:ind w:firstLine="420"/>
      </w:pPr>
    </w:p>
    <w:p w14:paraId="474F0CFE" w14:textId="77777777" w:rsidR="00554176" w:rsidRDefault="00554176" w:rsidP="00554176">
      <w:pPr>
        <w:ind w:firstLine="420"/>
      </w:pPr>
    </w:p>
    <w:p w14:paraId="3EB23B19" w14:textId="77777777" w:rsidR="00554176" w:rsidRDefault="00554176" w:rsidP="00554176">
      <w:pPr>
        <w:ind w:firstLine="420"/>
      </w:pPr>
    </w:p>
    <w:p w14:paraId="56920B38" w14:textId="77777777" w:rsidR="00554176" w:rsidRDefault="00554176" w:rsidP="00554176">
      <w:pPr>
        <w:ind w:firstLine="420"/>
      </w:pPr>
    </w:p>
    <w:p w14:paraId="3BC534B7" w14:textId="77777777" w:rsidR="00554176" w:rsidRDefault="00554176" w:rsidP="00554176">
      <w:pPr>
        <w:ind w:firstLine="420"/>
      </w:pPr>
    </w:p>
    <w:p w14:paraId="1784345D" w14:textId="77777777" w:rsidR="00554176" w:rsidRDefault="00554176" w:rsidP="00554176">
      <w:pPr>
        <w:ind w:firstLine="420"/>
      </w:pPr>
    </w:p>
    <w:p w14:paraId="45D98C22" w14:textId="77777777" w:rsidR="00554176" w:rsidRDefault="00554176" w:rsidP="00554176">
      <w:pPr>
        <w:ind w:firstLine="420"/>
      </w:pPr>
    </w:p>
    <w:p w14:paraId="45E1BE9B" w14:textId="77777777" w:rsidR="00554176" w:rsidRDefault="00554176" w:rsidP="00554176">
      <w:pPr>
        <w:ind w:firstLine="420"/>
      </w:pPr>
    </w:p>
    <w:p w14:paraId="005A1A60" w14:textId="77777777" w:rsidR="00554176" w:rsidRDefault="00554176" w:rsidP="00554176">
      <w:pPr>
        <w:ind w:firstLine="420"/>
      </w:pPr>
    </w:p>
    <w:p w14:paraId="1BB29517" w14:textId="77777777" w:rsidR="00554176" w:rsidRDefault="00554176" w:rsidP="00554176">
      <w:pPr>
        <w:ind w:firstLine="420"/>
      </w:pPr>
    </w:p>
    <w:p w14:paraId="2D0E6062" w14:textId="77777777" w:rsidR="00554176" w:rsidRDefault="00554176" w:rsidP="00554176">
      <w:pPr>
        <w:ind w:firstLine="420"/>
      </w:pPr>
    </w:p>
    <w:p w14:paraId="1B946D57" w14:textId="77777777" w:rsidR="00554176" w:rsidRDefault="00554176" w:rsidP="00554176">
      <w:pPr>
        <w:pStyle w:val="42"/>
      </w:pPr>
      <w:r>
        <w:lastRenderedPageBreak/>
        <w:t>7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交叉编译、测试</w:t>
      </w:r>
      <w:r>
        <w:t>tslib</w:t>
      </w:r>
    </w:p>
    <w:p w14:paraId="28335F00" w14:textId="77777777" w:rsidR="00554176" w:rsidRDefault="00554176" w:rsidP="00554176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14:paraId="55D045E9" w14:textId="77777777" w:rsidR="00554176" w:rsidRDefault="00554176" w:rsidP="00554176">
      <w:pPr>
        <w:shd w:val="clear" w:color="auto" w:fill="C0C0C0"/>
        <w:ind w:firstLineChars="0" w:firstLine="0"/>
      </w:pPr>
      <w:r>
        <w:t>01_all_series_quickstart\</w:t>
      </w:r>
    </w:p>
    <w:p w14:paraId="3216DD5A" w14:textId="77777777" w:rsidR="00554176" w:rsidRDefault="00554176" w:rsidP="00554176">
      <w:pPr>
        <w:shd w:val="clear" w:color="auto" w:fill="C0C0C0"/>
        <w:ind w:firstLine="420"/>
      </w:pPr>
      <w:r>
        <w:t>04_嵌入式Linux应用开发基础知识\source\</w:t>
      </w:r>
      <w:r w:rsidRPr="00E67A01">
        <w:t>1</w:t>
      </w:r>
      <w:r>
        <w:t>1</w:t>
      </w:r>
      <w:r w:rsidRPr="00E67A01">
        <w:t>_</w:t>
      </w:r>
      <w:r>
        <w:t>input</w:t>
      </w:r>
      <w:r w:rsidRPr="00E67A01">
        <w:t>\</w:t>
      </w:r>
    </w:p>
    <w:p w14:paraId="32369A24" w14:textId="77777777" w:rsidR="00554176" w:rsidRDefault="00554176" w:rsidP="00554176">
      <w:pPr>
        <w:shd w:val="clear" w:color="auto" w:fill="C0C0C0"/>
        <w:ind w:firstLineChars="400" w:firstLine="840"/>
      </w:pPr>
      <w:r w:rsidRPr="00ED2164">
        <w:t>02_tslib</w:t>
      </w:r>
      <w:r>
        <w:t>\</w:t>
      </w:r>
      <w:r w:rsidRPr="00297384">
        <w:t>tslib-1.21.tar.xz</w:t>
      </w:r>
    </w:p>
    <w:p w14:paraId="73C425C0" w14:textId="77777777" w:rsidR="00554176" w:rsidRPr="00DC4559" w:rsidRDefault="00554176" w:rsidP="00554176">
      <w:pPr>
        <w:ind w:firstLine="420"/>
      </w:pPr>
    </w:p>
    <w:p w14:paraId="46E92C50" w14:textId="77777777" w:rsidR="00554176" w:rsidRDefault="00554176" w:rsidP="00554176">
      <w:pPr>
        <w:ind w:firstLine="420"/>
      </w:pPr>
      <w:r>
        <w:rPr>
          <w:rFonts w:hint="eastAsia"/>
        </w:rPr>
        <w:t>本节会涉及这些内容：交叉编译tslib，运行自带的测试程序，后面会自己写一个简单的测试程序。</w:t>
      </w:r>
    </w:p>
    <w:p w14:paraId="7A55D2C0" w14:textId="77777777" w:rsidR="00554176" w:rsidRDefault="00554176" w:rsidP="00554176">
      <w:pPr>
        <w:pStyle w:val="51"/>
        <w:ind w:firstLine="562"/>
      </w:pPr>
      <w:r w:rsidRPr="00807FA2">
        <w:t>1</w:t>
      </w:r>
      <w:r>
        <w:t>.</w:t>
      </w:r>
      <w:r>
        <w:rPr>
          <w:rFonts w:hint="eastAsia"/>
        </w:rPr>
        <w:t>交叉编译tslib</w:t>
      </w:r>
    </w:p>
    <w:p w14:paraId="4982F9D9" w14:textId="77777777" w:rsidR="00554176" w:rsidRDefault="00554176" w:rsidP="00554176">
      <w:pPr>
        <w:ind w:firstLine="420"/>
      </w:pPr>
      <w:r>
        <w:rPr>
          <w:rFonts w:hint="eastAsia"/>
        </w:rPr>
        <w:t>参考：</w:t>
      </w:r>
    </w:p>
    <w:p w14:paraId="40B7DB77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《第</w:t>
      </w:r>
      <w:r>
        <w:t>2篇 环境搭建、Linux基本操作、工具使用</w:t>
      </w:r>
      <w:r>
        <w:rPr>
          <w:rFonts w:hint="eastAsia"/>
        </w:rPr>
        <w:t>》</w:t>
      </w:r>
    </w:p>
    <w:p w14:paraId="686B31B4" w14:textId="77777777" w:rsidR="00554176" w:rsidRDefault="001A1204" w:rsidP="00554176">
      <w:pPr>
        <w:shd w:val="clear" w:color="auto" w:fill="C0C0C0"/>
        <w:ind w:firstLineChars="400" w:firstLine="840"/>
      </w:pPr>
      <w:hyperlink w:anchor="_7.3_配置交叉编译工具链" w:history="1">
        <w:r w:rsidR="00554176" w:rsidRPr="00E0239D">
          <w:rPr>
            <w:rStyle w:val="affff2"/>
          </w:rPr>
          <w:t>《7.3 配置交叉编译工具链》</w:t>
        </w:r>
      </w:hyperlink>
    </w:p>
    <w:p w14:paraId="735EBF8C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《第</w:t>
      </w:r>
      <w:r>
        <w:t>4篇 嵌入式Linux应用开发基础知识</w:t>
      </w:r>
      <w:r>
        <w:rPr>
          <w:rFonts w:hint="eastAsia"/>
        </w:rPr>
        <w:t>》</w:t>
      </w:r>
    </w:p>
    <w:p w14:paraId="14E7530D" w14:textId="77777777" w:rsidR="00554176" w:rsidRPr="00E0239D" w:rsidRDefault="001A1204" w:rsidP="00554176">
      <w:pPr>
        <w:shd w:val="clear" w:color="auto" w:fill="C0C0C0"/>
        <w:ind w:firstLineChars="400" w:firstLine="840"/>
        <w:rPr>
          <w:rStyle w:val="affff2"/>
        </w:rPr>
      </w:pPr>
      <w:hyperlink w:anchor="_6.4_交叉编译程序：以freetype为例" w:history="1">
        <w:r w:rsidR="00554176" w:rsidRPr="00E0239D">
          <w:rPr>
            <w:rStyle w:val="affff2"/>
          </w:rPr>
          <w:t>《6.4 交叉编译程序：以freetype为例》</w:t>
        </w:r>
      </w:hyperlink>
    </w:p>
    <w:p w14:paraId="0969D080" w14:textId="77777777" w:rsidR="00554176" w:rsidRDefault="00554176" w:rsidP="00554176">
      <w:pPr>
        <w:ind w:firstLine="420"/>
      </w:pPr>
    </w:p>
    <w:p w14:paraId="3B706982" w14:textId="77777777" w:rsidR="00554176" w:rsidRDefault="00554176" w:rsidP="00554176">
      <w:pPr>
        <w:ind w:firstLine="420"/>
      </w:pPr>
      <w:r>
        <w:rPr>
          <w:rFonts w:hint="eastAsia"/>
        </w:rPr>
        <w:t>先配置工具链：</w:t>
      </w:r>
    </w:p>
    <w:p w14:paraId="628C841B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对于S</w:t>
      </w:r>
      <w:r>
        <w:t>TM32MP157</w:t>
      </w:r>
      <w:r>
        <w:rPr>
          <w:rFonts w:hint="eastAsia"/>
        </w:rPr>
        <w:t>，命令如下</w:t>
      </w:r>
    </w:p>
    <w:p w14:paraId="43B4DE85" w14:textId="77777777" w:rsidR="00554176" w:rsidRDefault="00554176" w:rsidP="00554176">
      <w:pPr>
        <w:shd w:val="clear" w:color="auto" w:fill="C0C0C0"/>
        <w:ind w:firstLineChars="0" w:firstLine="0"/>
      </w:pPr>
      <w:r>
        <w:t>export ARCH=arm</w:t>
      </w:r>
    </w:p>
    <w:p w14:paraId="0CC95E93" w14:textId="77777777" w:rsidR="00554176" w:rsidRDefault="00554176" w:rsidP="00554176">
      <w:pPr>
        <w:shd w:val="clear" w:color="auto" w:fill="C0C0C0"/>
        <w:ind w:firstLineChars="0" w:firstLine="0"/>
      </w:pPr>
      <w:r>
        <w:t>export CROSS_COMPILE=arm-buildroot-linux-gnueabihf-</w:t>
      </w:r>
    </w:p>
    <w:p w14:paraId="243DE11B" w14:textId="77777777" w:rsidR="00554176" w:rsidRDefault="00554176" w:rsidP="00554176">
      <w:pPr>
        <w:shd w:val="clear" w:color="auto" w:fill="C0C0C0"/>
        <w:ind w:firstLineChars="0" w:firstLine="0"/>
        <w:rPr>
          <w:sz w:val="16"/>
          <w:szCs w:val="16"/>
        </w:rPr>
      </w:pPr>
      <w:r w:rsidRPr="00253CB0">
        <w:rPr>
          <w:sz w:val="16"/>
          <w:szCs w:val="16"/>
        </w:rPr>
        <w:t>export PATH=$PATH:/home/book/100ask_stm32mp157_pro-sdk/ToolChain/arm-buildroot-linux-gnueabihf_sdk-buildroot/bin</w:t>
      </w:r>
    </w:p>
    <w:p w14:paraId="74F18905" w14:textId="77777777" w:rsidR="00554176" w:rsidRDefault="00554176" w:rsidP="00554176">
      <w:pPr>
        <w:shd w:val="clear" w:color="auto" w:fill="C0C0C0"/>
        <w:ind w:firstLineChars="0" w:firstLine="0"/>
        <w:rPr>
          <w:sz w:val="16"/>
          <w:szCs w:val="16"/>
        </w:rPr>
      </w:pPr>
    </w:p>
    <w:p w14:paraId="71227834" w14:textId="77777777" w:rsidR="00554176" w:rsidRDefault="00554176" w:rsidP="00554176">
      <w:pPr>
        <w:shd w:val="clear" w:color="auto" w:fill="C0C0C0"/>
        <w:ind w:firstLineChars="0" w:firstLine="0"/>
      </w:pPr>
      <w:r w:rsidRPr="007F0326">
        <w:rPr>
          <w:rFonts w:hint="eastAsia"/>
        </w:rPr>
        <w:t>/</w:t>
      </w:r>
      <w:r w:rsidRPr="007F0326">
        <w:t xml:space="preserve">/ </w:t>
      </w:r>
      <w:r w:rsidRPr="007F0326">
        <w:rPr>
          <w:rFonts w:hint="eastAsia"/>
        </w:rPr>
        <w:t>对于</w:t>
      </w:r>
      <w:r w:rsidRPr="007F0326">
        <w:t>IMX6ULL</w:t>
      </w:r>
      <w:r w:rsidRPr="007F0326">
        <w:rPr>
          <w:rFonts w:hint="eastAsia"/>
        </w:rPr>
        <w:t>，命令如下</w:t>
      </w:r>
    </w:p>
    <w:p w14:paraId="526A589A" w14:textId="77777777" w:rsidR="00554176" w:rsidRDefault="00554176" w:rsidP="00554176">
      <w:pPr>
        <w:shd w:val="clear" w:color="auto" w:fill="C0C0C0"/>
        <w:ind w:firstLineChars="0" w:firstLine="0"/>
      </w:pPr>
      <w:r>
        <w:t>export ARCH=arm</w:t>
      </w:r>
    </w:p>
    <w:p w14:paraId="54D5F392" w14:textId="77777777" w:rsidR="00554176" w:rsidRDefault="00554176" w:rsidP="00554176">
      <w:pPr>
        <w:shd w:val="clear" w:color="auto" w:fill="C0C0C0"/>
        <w:ind w:firstLineChars="0" w:firstLine="0"/>
      </w:pPr>
      <w:r>
        <w:t>export CROSS_COMPILE=arm-linux-gnueabihf</w:t>
      </w:r>
      <w:r>
        <w:rPr>
          <w:rFonts w:hint="eastAsia"/>
        </w:rPr>
        <w:t>-</w:t>
      </w:r>
    </w:p>
    <w:p w14:paraId="2EEE09E6" w14:textId="77777777" w:rsidR="00554176" w:rsidRPr="001F0790" w:rsidRDefault="00554176" w:rsidP="00554176">
      <w:pPr>
        <w:shd w:val="clear" w:color="auto" w:fill="C0C0C0"/>
        <w:ind w:firstLineChars="0" w:firstLine="0"/>
        <w:rPr>
          <w:sz w:val="16"/>
          <w:szCs w:val="16"/>
        </w:rPr>
      </w:pPr>
      <w:r>
        <w:rPr>
          <w:sz w:val="16"/>
          <w:szCs w:val="16"/>
        </w:rPr>
        <w:t>export PATH=$PATH:/home/book/100ask_imx6ull-sdk/ToolChain/gcc-linaro-6.2.1-2016.11-x86_64_arm-linux-gnueabihf/bin</w:t>
      </w:r>
    </w:p>
    <w:p w14:paraId="7CFE7892" w14:textId="77777777" w:rsidR="00554176" w:rsidRDefault="00554176" w:rsidP="00554176">
      <w:pPr>
        <w:ind w:firstLine="420"/>
      </w:pPr>
    </w:p>
    <w:p w14:paraId="496465D6" w14:textId="77777777" w:rsidR="00554176" w:rsidRDefault="00554176" w:rsidP="00554176">
      <w:pPr>
        <w:ind w:firstLine="420"/>
      </w:pPr>
      <w:r>
        <w:rPr>
          <w:rFonts w:hint="eastAsia"/>
        </w:rPr>
        <w:t>交叉编译tslib：</w:t>
      </w:r>
    </w:p>
    <w:p w14:paraId="2BA392B1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对于S</w:t>
      </w:r>
      <w:r>
        <w:t>TM32MP157</w:t>
      </w:r>
      <w:r>
        <w:rPr>
          <w:rFonts w:hint="eastAsia"/>
        </w:rPr>
        <w:t>，命令如下</w:t>
      </w:r>
    </w:p>
    <w:p w14:paraId="3D3F62DF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t>./configure --host=arm-buildroot-linux-gnueabihf  --prefix=/</w:t>
      </w:r>
    </w:p>
    <w:p w14:paraId="43C0E54B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t>make</w:t>
      </w:r>
    </w:p>
    <w:p w14:paraId="5A2957BE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t>make install DESTDIR=$PWD/tmp</w:t>
      </w:r>
    </w:p>
    <w:p w14:paraId="7F180AA2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</w:p>
    <w:p w14:paraId="585CD74B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 w:rsidRPr="007F0326">
        <w:rPr>
          <w:rFonts w:hint="eastAsia"/>
        </w:rPr>
        <w:t>/</w:t>
      </w:r>
      <w:r w:rsidRPr="007F0326">
        <w:t xml:space="preserve">/ </w:t>
      </w:r>
      <w:r w:rsidRPr="007F0326">
        <w:rPr>
          <w:rFonts w:hint="eastAsia"/>
        </w:rPr>
        <w:t>对于</w:t>
      </w:r>
      <w:r w:rsidRPr="007F0326">
        <w:t>IMX6ULL</w:t>
      </w:r>
      <w:r w:rsidRPr="007F0326">
        <w:rPr>
          <w:rFonts w:hint="eastAsia"/>
        </w:rPr>
        <w:t>，命令如下</w:t>
      </w:r>
    </w:p>
    <w:p w14:paraId="7CBC4E8E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t>./configure --host=arm-linux-gnueabihf  --prefix=/</w:t>
      </w:r>
    </w:p>
    <w:p w14:paraId="5F1E9685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t>make</w:t>
      </w:r>
    </w:p>
    <w:p w14:paraId="33814CC0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t>make install DESTDIR=$PWD/tmp</w:t>
      </w:r>
    </w:p>
    <w:p w14:paraId="026A32D4" w14:textId="77777777" w:rsidR="00554176" w:rsidRDefault="00554176" w:rsidP="00554176">
      <w:pPr>
        <w:ind w:firstLine="420"/>
      </w:pPr>
    </w:p>
    <w:p w14:paraId="3F2C90A9" w14:textId="77777777" w:rsidR="00554176" w:rsidRDefault="00554176" w:rsidP="00554176">
      <w:pPr>
        <w:ind w:firstLine="420"/>
      </w:pPr>
      <w:r>
        <w:rPr>
          <w:rFonts w:hint="eastAsia"/>
        </w:rPr>
        <w:t>确定工具链中头文件、库文件目录：</w:t>
      </w:r>
    </w:p>
    <w:p w14:paraId="2BB66C3B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对于S</w:t>
      </w:r>
      <w:r>
        <w:t>TM32MP157</w:t>
      </w:r>
      <w:r>
        <w:rPr>
          <w:rFonts w:hint="eastAsia"/>
        </w:rPr>
        <w:t>，命令如下</w:t>
      </w:r>
    </w:p>
    <w:p w14:paraId="1062CCD5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t xml:space="preserve">echo 'main(){}'| </w:t>
      </w:r>
      <w:r w:rsidRPr="00E75308">
        <w:t>arm-buildroot-linux-gnueabihf-</w:t>
      </w:r>
      <w:r>
        <w:t>gcc -E -v -</w:t>
      </w:r>
    </w:p>
    <w:p w14:paraId="3958C01A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</w:p>
    <w:p w14:paraId="1CCE6C2E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 w:rsidRPr="007F0326">
        <w:rPr>
          <w:rFonts w:hint="eastAsia"/>
        </w:rPr>
        <w:t>/</w:t>
      </w:r>
      <w:r w:rsidRPr="007F0326">
        <w:t xml:space="preserve">/ </w:t>
      </w:r>
      <w:r w:rsidRPr="007F0326">
        <w:rPr>
          <w:rFonts w:hint="eastAsia"/>
        </w:rPr>
        <w:t>对于</w:t>
      </w:r>
      <w:r w:rsidRPr="007F0326">
        <w:t>IMX6ULL</w:t>
      </w:r>
      <w:r w:rsidRPr="007F0326">
        <w:rPr>
          <w:rFonts w:hint="eastAsia"/>
        </w:rPr>
        <w:t>，命令如下</w:t>
      </w:r>
    </w:p>
    <w:p w14:paraId="3618E62C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>
        <w:lastRenderedPageBreak/>
        <w:t>echo 'main(){}'| arm-linux-gnueabihf</w:t>
      </w:r>
      <w:r w:rsidRPr="00E75308">
        <w:t>-</w:t>
      </w:r>
      <w:r>
        <w:t>gcc -E -v -</w:t>
      </w:r>
    </w:p>
    <w:p w14:paraId="7442E811" w14:textId="77777777" w:rsidR="00554176" w:rsidRPr="00AD3168" w:rsidRDefault="00554176" w:rsidP="00554176">
      <w:pPr>
        <w:ind w:firstLine="420"/>
      </w:pPr>
    </w:p>
    <w:p w14:paraId="45CDDC52" w14:textId="77777777" w:rsidR="00554176" w:rsidRDefault="00554176" w:rsidP="00554176">
      <w:pPr>
        <w:ind w:firstLine="420"/>
      </w:pPr>
      <w:r>
        <w:rPr>
          <w:rFonts w:hint="eastAsia"/>
        </w:rPr>
        <w:t>把头文件、库文件放到工具链目录下：</w:t>
      </w:r>
    </w:p>
    <w:p w14:paraId="058A1148" w14:textId="77777777" w:rsidR="00554176" w:rsidRDefault="00554176" w:rsidP="00554176">
      <w:pPr>
        <w:shd w:val="clear" w:color="auto" w:fill="C0C0C0"/>
        <w:ind w:firstLineChars="0" w:firstLine="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对于S</w:t>
      </w:r>
      <w:r>
        <w:t>TM32MP157</w:t>
      </w:r>
      <w:r>
        <w:rPr>
          <w:rFonts w:hint="eastAsia"/>
        </w:rPr>
        <w:t>，命令如下</w:t>
      </w:r>
    </w:p>
    <w:p w14:paraId="1CC5A251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cd </w:t>
      </w:r>
      <w:r w:rsidRPr="000323E9">
        <w:t>tslib-1.21/tmp/</w:t>
      </w:r>
    </w:p>
    <w:p w14:paraId="64F0C8E0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cp include/* </w:t>
      </w:r>
      <w:r w:rsidRPr="000323E9">
        <w:t>/home/book/100ask_stm32mp157_pro-sdk/ToolChain/arm-buildroot-linux-gnueabihf_sdk-buildroot/arm-buildroot-linux-gnueabihf/sysroot/usr/include</w:t>
      </w:r>
    </w:p>
    <w:p w14:paraId="04573636" w14:textId="77777777" w:rsidR="00554176" w:rsidRDefault="00554176" w:rsidP="00554176">
      <w:pPr>
        <w:shd w:val="clear" w:color="auto" w:fill="C0C0C0"/>
        <w:ind w:firstLineChars="0" w:firstLine="0"/>
      </w:pPr>
      <w:r w:rsidRPr="000323E9">
        <w:t>cp -d lib/*so*  /home/book/100ask_stm32mp157_pro-sdk/ToolChain/arm-buildroot-linux-gnueabihf_sdk-buildroot/arm-buildroot-linux-gnueabihf/sysroot/usr/lib/</w:t>
      </w:r>
    </w:p>
    <w:p w14:paraId="20C75A42" w14:textId="77777777" w:rsidR="00554176" w:rsidRDefault="00554176" w:rsidP="00554176">
      <w:pPr>
        <w:shd w:val="clear" w:color="auto" w:fill="C0C0C0"/>
        <w:ind w:firstLineChars="0" w:firstLine="0"/>
      </w:pPr>
    </w:p>
    <w:p w14:paraId="1ADE6900" w14:textId="77777777" w:rsidR="00554176" w:rsidRDefault="00554176" w:rsidP="00554176">
      <w:pPr>
        <w:shd w:val="clear" w:color="auto" w:fill="CCCCCC"/>
        <w:spacing w:line="210" w:lineRule="atLeast"/>
        <w:ind w:firstLineChars="0" w:firstLine="0"/>
      </w:pPr>
      <w:r w:rsidRPr="007F0326">
        <w:rPr>
          <w:rFonts w:hint="eastAsia"/>
        </w:rPr>
        <w:t>/</w:t>
      </w:r>
      <w:r w:rsidRPr="007F0326">
        <w:t xml:space="preserve">/ </w:t>
      </w:r>
      <w:r w:rsidRPr="007F0326">
        <w:rPr>
          <w:rFonts w:hint="eastAsia"/>
        </w:rPr>
        <w:t>对于</w:t>
      </w:r>
      <w:r w:rsidRPr="007F0326">
        <w:t>IMX6ULL</w:t>
      </w:r>
      <w:r w:rsidRPr="007F0326">
        <w:rPr>
          <w:rFonts w:hint="eastAsia"/>
        </w:rPr>
        <w:t>，命令如下</w:t>
      </w:r>
    </w:p>
    <w:p w14:paraId="616EE25D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cd </w:t>
      </w:r>
      <w:r w:rsidRPr="000323E9">
        <w:t>tslib-1.21/tmp/</w:t>
      </w:r>
    </w:p>
    <w:p w14:paraId="75EF00EB" w14:textId="77777777" w:rsidR="00554176" w:rsidRDefault="00554176" w:rsidP="00554176">
      <w:pPr>
        <w:shd w:val="clear" w:color="auto" w:fill="C0C0C0"/>
        <w:ind w:firstLineChars="0" w:firstLine="0"/>
      </w:pPr>
      <w:r>
        <w:t xml:space="preserve">cp include/* </w:t>
      </w:r>
      <w:r w:rsidRPr="00EC7820">
        <w:t>/home/book/100ask_imx6ull-sdk/ToolChain/gcc-linaro-6.2.1-2016.11-x86_64_arm-linux-gnueabihf/bin/../arm-linux-gnueabihf/libc/usr/include</w:t>
      </w:r>
    </w:p>
    <w:p w14:paraId="6D03303A" w14:textId="77777777" w:rsidR="00554176" w:rsidRDefault="00554176" w:rsidP="00554176">
      <w:pPr>
        <w:shd w:val="clear" w:color="auto" w:fill="C0C0C0"/>
        <w:ind w:firstLineChars="0" w:firstLine="0"/>
      </w:pPr>
      <w:r w:rsidRPr="000323E9">
        <w:t xml:space="preserve">cp -d lib/*so*  </w:t>
      </w:r>
      <w:r w:rsidRPr="00A1188E">
        <w:t>/home/book/100ask_imx6ull-sdk/ToolChain/gcc-linaro-6.2.1-2016.11-x86_64_arm-linux-gnueabihf/bin/../arm-linux-gnueabihf/libc/usr/lib/</w:t>
      </w:r>
    </w:p>
    <w:p w14:paraId="2E5E20D3" w14:textId="77777777" w:rsidR="00554176" w:rsidRPr="004553DB" w:rsidRDefault="00554176" w:rsidP="00554176">
      <w:pPr>
        <w:ind w:firstLineChars="0" w:firstLine="0"/>
      </w:pPr>
    </w:p>
    <w:p w14:paraId="6C1E0CF3" w14:textId="77777777" w:rsidR="00554176" w:rsidRDefault="00554176" w:rsidP="00554176">
      <w:pPr>
        <w:ind w:firstLine="420"/>
      </w:pPr>
    </w:p>
    <w:p w14:paraId="57E3BF5C" w14:textId="77777777" w:rsidR="00554176" w:rsidRDefault="00554176" w:rsidP="00554176">
      <w:pPr>
        <w:ind w:firstLine="420"/>
      </w:pPr>
    </w:p>
    <w:p w14:paraId="57311AA4" w14:textId="77777777" w:rsidR="00554176" w:rsidRDefault="00554176" w:rsidP="00554176">
      <w:pPr>
        <w:pStyle w:val="51"/>
        <w:ind w:firstLine="562"/>
      </w:pPr>
      <w:r>
        <w:t>2.</w:t>
      </w:r>
      <w:r w:rsidRPr="00807FA2">
        <w:t xml:space="preserve"> </w:t>
      </w:r>
      <w:r>
        <w:rPr>
          <w:rFonts w:hint="eastAsia"/>
        </w:rPr>
        <w:t>测试tslib</w:t>
      </w:r>
    </w:p>
    <w:p w14:paraId="11D7E6D7" w14:textId="77777777" w:rsidR="00554176" w:rsidRDefault="00554176" w:rsidP="00554176">
      <w:pPr>
        <w:ind w:firstLine="420"/>
      </w:pPr>
      <w:r>
        <w:rPr>
          <w:rFonts w:hint="eastAsia"/>
        </w:rPr>
        <w:t>把库文件放到单板上：运行程序要用。先在开发板上使用N</w:t>
      </w:r>
      <w:r>
        <w:t>FS</w:t>
      </w:r>
      <w:r>
        <w:rPr>
          <w:rFonts w:hint="eastAsia"/>
        </w:rPr>
        <w:t>挂载U</w:t>
      </w:r>
      <w:r>
        <w:t>buntu</w:t>
      </w:r>
      <w:r>
        <w:rPr>
          <w:rFonts w:hint="eastAsia"/>
        </w:rPr>
        <w:t>的目录，再把前面编译出来的</w:t>
      </w:r>
      <w:r w:rsidRPr="000323E9">
        <w:t>tslib-1.21/tmp/</w:t>
      </w:r>
      <w:r>
        <w:rPr>
          <w:rFonts w:hint="eastAsia"/>
        </w:rPr>
        <w:t>部分文件复制到板子上，示例命令如下：</w:t>
      </w:r>
    </w:p>
    <w:p w14:paraId="22BF70BE" w14:textId="1472D10B" w:rsidR="00554176" w:rsidRDefault="00554176" w:rsidP="00554176">
      <w:pPr>
        <w:shd w:val="clear" w:color="auto" w:fill="C0C0C0"/>
        <w:ind w:firstLineChars="0" w:firstLine="0"/>
      </w:pPr>
      <w:r>
        <w:t>cp  /mnt/</w:t>
      </w:r>
      <w:r w:rsidRPr="000323E9">
        <w:t>tslib-1.21/tmp/</w:t>
      </w:r>
      <w:r>
        <w:t>lib/*  -d</w:t>
      </w:r>
      <w:r w:rsidR="001A1204">
        <w:rPr>
          <w:rFonts w:hint="eastAsia"/>
        </w:rPr>
        <w:t>rf</w:t>
      </w:r>
      <w:r>
        <w:t xml:space="preserve">     /lib</w:t>
      </w:r>
    </w:p>
    <w:p w14:paraId="2554EA10" w14:textId="77777777" w:rsidR="00554176" w:rsidRDefault="00554176" w:rsidP="00554176">
      <w:pPr>
        <w:shd w:val="clear" w:color="auto" w:fill="C0C0C0"/>
        <w:ind w:firstLineChars="0" w:firstLine="0"/>
      </w:pPr>
      <w:r>
        <w:t>cp  /mnt/</w:t>
      </w:r>
      <w:r w:rsidRPr="000323E9">
        <w:t>tslib-1.21/tmp/</w:t>
      </w:r>
      <w:r>
        <w:t>bin/*            /bin</w:t>
      </w:r>
    </w:p>
    <w:p w14:paraId="45A434C4" w14:textId="77777777" w:rsidR="00554176" w:rsidRPr="007418AC" w:rsidRDefault="00554176" w:rsidP="00554176">
      <w:pPr>
        <w:shd w:val="clear" w:color="auto" w:fill="C0C0C0"/>
        <w:ind w:firstLineChars="0" w:firstLine="0"/>
      </w:pPr>
      <w:r>
        <w:t>cp  /mnt/</w:t>
      </w:r>
      <w:r w:rsidRPr="000323E9">
        <w:t>tslib-1.21/tmp/</w:t>
      </w:r>
      <w:r>
        <w:t>etc/ts.conf  -d  /etc</w:t>
      </w:r>
    </w:p>
    <w:p w14:paraId="47890B95" w14:textId="77777777" w:rsidR="00554176" w:rsidRDefault="00554176" w:rsidP="00554176">
      <w:pPr>
        <w:ind w:firstLine="420"/>
      </w:pPr>
    </w:p>
    <w:p w14:paraId="6F8E3ECC" w14:textId="77777777" w:rsidR="00554176" w:rsidRPr="00650D49" w:rsidRDefault="00554176" w:rsidP="00554176">
      <w:pPr>
        <w:ind w:firstLineChars="0" w:firstLine="420"/>
        <w:rPr>
          <w:bCs/>
        </w:rPr>
      </w:pPr>
      <w:r>
        <w:rPr>
          <w:rFonts w:hint="eastAsia"/>
          <w:bCs/>
        </w:rPr>
        <w:t>对于S</w:t>
      </w:r>
      <w:r>
        <w:rPr>
          <w:bCs/>
        </w:rPr>
        <w:t>TM32MP157</w:t>
      </w:r>
      <w:r>
        <w:rPr>
          <w:rFonts w:hint="eastAsia"/>
          <w:bCs/>
        </w:rPr>
        <w:t>，</w:t>
      </w:r>
      <w:r w:rsidRPr="00650D49">
        <w:rPr>
          <w:rFonts w:hint="eastAsia"/>
          <w:bCs/>
        </w:rPr>
        <w:t>首先需要关闭默认的q</w:t>
      </w:r>
      <w:r w:rsidRPr="00650D49">
        <w:rPr>
          <w:bCs/>
        </w:rPr>
        <w:t xml:space="preserve">t </w:t>
      </w:r>
      <w:r w:rsidRPr="00650D49">
        <w:rPr>
          <w:rFonts w:hint="eastAsia"/>
          <w:bCs/>
        </w:rPr>
        <w:t>gui程序，才可以执行</w:t>
      </w:r>
      <w:r>
        <w:rPr>
          <w:rFonts w:hint="eastAsia"/>
          <w:bCs/>
        </w:rPr>
        <w:t>t</w:t>
      </w:r>
      <w:r>
        <w:rPr>
          <w:bCs/>
        </w:rPr>
        <w:t>s_test</w:t>
      </w:r>
      <w:r>
        <w:rPr>
          <w:rFonts w:hint="eastAsia"/>
          <w:bCs/>
        </w:rPr>
        <w:t>_</w:t>
      </w:r>
      <w:r>
        <w:rPr>
          <w:bCs/>
        </w:rPr>
        <w:t>mt</w:t>
      </w:r>
      <w:r w:rsidRPr="00650D49">
        <w:rPr>
          <w:rFonts w:hint="eastAsia"/>
          <w:bCs/>
        </w:rPr>
        <w:t>测试命令，关闭qt命令如下所示：</w:t>
      </w:r>
    </w:p>
    <w:p w14:paraId="3F0C18FD" w14:textId="77777777" w:rsidR="00554176" w:rsidRPr="00D50862" w:rsidRDefault="00554176" w:rsidP="00554176">
      <w:pPr>
        <w:shd w:val="clear" w:color="auto" w:fill="C0C0C0"/>
        <w:ind w:firstLineChars="0" w:firstLine="0"/>
      </w:pPr>
      <w:r w:rsidRPr="00D50862">
        <w:t>systemctl stop myir</w:t>
      </w:r>
    </w:p>
    <w:p w14:paraId="4E276592" w14:textId="77777777" w:rsidR="00554176" w:rsidRDefault="00554176" w:rsidP="00554176">
      <w:pPr>
        <w:ind w:firstLine="420"/>
      </w:pPr>
    </w:p>
    <w:p w14:paraId="58706CB3" w14:textId="77777777" w:rsidR="00554176" w:rsidRPr="00650D49" w:rsidRDefault="00554176" w:rsidP="00554176">
      <w:pPr>
        <w:ind w:firstLineChars="0" w:firstLine="420"/>
        <w:rPr>
          <w:bCs/>
        </w:rPr>
      </w:pPr>
      <w:r>
        <w:rPr>
          <w:rFonts w:hint="eastAsia"/>
          <w:bCs/>
        </w:rPr>
        <w:t>对于</w:t>
      </w:r>
      <w:r>
        <w:rPr>
          <w:bCs/>
        </w:rPr>
        <w:t>IMX6ULL</w:t>
      </w:r>
      <w:r>
        <w:rPr>
          <w:rFonts w:hint="eastAsia"/>
          <w:bCs/>
        </w:rPr>
        <w:t>，</w:t>
      </w:r>
      <w:r w:rsidRPr="00650D49">
        <w:rPr>
          <w:rFonts w:hint="eastAsia"/>
          <w:bCs/>
        </w:rPr>
        <w:t>首先需要关闭默认的q</w:t>
      </w:r>
      <w:r w:rsidRPr="00650D49">
        <w:rPr>
          <w:bCs/>
        </w:rPr>
        <w:t xml:space="preserve">t </w:t>
      </w:r>
      <w:r w:rsidRPr="00650D49">
        <w:rPr>
          <w:rFonts w:hint="eastAsia"/>
          <w:bCs/>
        </w:rPr>
        <w:t>gui程序，才可以执行</w:t>
      </w:r>
      <w:r>
        <w:rPr>
          <w:rFonts w:hint="eastAsia"/>
          <w:bCs/>
        </w:rPr>
        <w:t>t</w:t>
      </w:r>
      <w:r>
        <w:rPr>
          <w:bCs/>
        </w:rPr>
        <w:t>s_test</w:t>
      </w:r>
      <w:r>
        <w:rPr>
          <w:rFonts w:hint="eastAsia"/>
          <w:bCs/>
        </w:rPr>
        <w:t>_</w:t>
      </w:r>
      <w:r>
        <w:rPr>
          <w:bCs/>
        </w:rPr>
        <w:t>mt</w:t>
      </w:r>
      <w:r w:rsidRPr="00650D49">
        <w:rPr>
          <w:rFonts w:hint="eastAsia"/>
          <w:bCs/>
        </w:rPr>
        <w:t>测试命令，关闭qt命令如下所示：</w:t>
      </w:r>
    </w:p>
    <w:p w14:paraId="6C0706FC" w14:textId="77777777" w:rsidR="00554176" w:rsidRDefault="00554176" w:rsidP="00554176">
      <w:pPr>
        <w:shd w:val="clear" w:color="auto" w:fill="C0C0C0"/>
        <w:ind w:firstLineChars="0" w:firstLine="0"/>
      </w:pPr>
      <w:r>
        <w:t>mv  /etc/init.d/S07hmi  /root</w:t>
      </w:r>
    </w:p>
    <w:p w14:paraId="64A3EA54" w14:textId="77777777" w:rsidR="00554176" w:rsidRPr="00D50862" w:rsidRDefault="00554176" w:rsidP="00554176">
      <w:pPr>
        <w:shd w:val="clear" w:color="auto" w:fill="C0C0C0"/>
        <w:ind w:firstLineChars="0" w:firstLine="0"/>
      </w:pPr>
      <w:r>
        <w:t>reboot</w:t>
      </w:r>
    </w:p>
    <w:p w14:paraId="7F619139" w14:textId="77777777" w:rsidR="00554176" w:rsidRDefault="00554176" w:rsidP="00554176">
      <w:pPr>
        <w:ind w:firstLine="420"/>
      </w:pPr>
    </w:p>
    <w:p w14:paraId="5D0D2972" w14:textId="77777777" w:rsidR="00554176" w:rsidRDefault="00554176" w:rsidP="00554176">
      <w:pPr>
        <w:ind w:firstLine="420"/>
      </w:pPr>
      <w:r>
        <w:rPr>
          <w:rFonts w:hint="eastAsia"/>
        </w:rPr>
        <w:t>在单板上执行测试程序：</w:t>
      </w:r>
    </w:p>
    <w:p w14:paraId="5CFBF06D" w14:textId="77777777" w:rsidR="00554176" w:rsidRPr="00D50862" w:rsidRDefault="00554176" w:rsidP="00554176">
      <w:pPr>
        <w:shd w:val="clear" w:color="auto" w:fill="C0C0C0"/>
        <w:ind w:firstLineChars="0" w:firstLine="0"/>
      </w:pPr>
      <w:r>
        <w:t>ts_test_mt</w:t>
      </w:r>
    </w:p>
    <w:p w14:paraId="484362A9" w14:textId="77777777" w:rsidR="00554176" w:rsidRDefault="00554176" w:rsidP="00554176">
      <w:pPr>
        <w:ind w:firstLine="420"/>
      </w:pPr>
    </w:p>
    <w:p w14:paraId="5C2CB7CC" w14:textId="77777777" w:rsidR="00554176" w:rsidRDefault="00554176" w:rsidP="00554176">
      <w:pPr>
        <w:ind w:firstLine="420"/>
      </w:pPr>
    </w:p>
    <w:p w14:paraId="3A93F51C" w14:textId="77777777" w:rsidR="00554176" w:rsidRDefault="00554176" w:rsidP="00554176">
      <w:pPr>
        <w:ind w:firstLine="420"/>
      </w:pPr>
    </w:p>
    <w:p w14:paraId="592F1181" w14:textId="77777777" w:rsidR="00554176" w:rsidRDefault="00554176" w:rsidP="00554176">
      <w:pPr>
        <w:ind w:firstLine="420"/>
      </w:pPr>
    </w:p>
    <w:p w14:paraId="7DBF7600" w14:textId="77777777" w:rsidR="00554176" w:rsidRDefault="00554176" w:rsidP="00554176">
      <w:pPr>
        <w:ind w:firstLine="420"/>
      </w:pPr>
    </w:p>
    <w:p w14:paraId="351ECCAC" w14:textId="77777777" w:rsidR="00554176" w:rsidRDefault="00554176" w:rsidP="00554176">
      <w:pPr>
        <w:ind w:firstLine="420"/>
      </w:pPr>
    </w:p>
    <w:p w14:paraId="799EA0E5" w14:textId="77777777" w:rsidR="00554176" w:rsidRDefault="00554176" w:rsidP="00554176">
      <w:pPr>
        <w:ind w:firstLine="420"/>
      </w:pPr>
    </w:p>
    <w:p w14:paraId="558F7D28" w14:textId="77777777" w:rsidR="00554176" w:rsidRDefault="00554176" w:rsidP="00554176">
      <w:pPr>
        <w:ind w:firstLine="420"/>
      </w:pPr>
    </w:p>
    <w:p w14:paraId="7CC14D0E" w14:textId="77777777" w:rsidR="00554176" w:rsidRDefault="00554176" w:rsidP="00554176">
      <w:pPr>
        <w:pStyle w:val="42"/>
      </w:pPr>
      <w:r>
        <w:t>7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自己写一个测试程序</w:t>
      </w:r>
    </w:p>
    <w:p w14:paraId="1EB61703" w14:textId="77777777" w:rsidR="00554176" w:rsidRDefault="00554176" w:rsidP="00554176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14:paraId="4A9D8A8F" w14:textId="77777777" w:rsidR="00554176" w:rsidRDefault="00554176" w:rsidP="00554176">
      <w:pPr>
        <w:shd w:val="clear" w:color="auto" w:fill="C0C0C0"/>
        <w:ind w:firstLineChars="0" w:firstLine="0"/>
      </w:pPr>
      <w:r>
        <w:t>01_all_series_quickstart\</w:t>
      </w:r>
    </w:p>
    <w:p w14:paraId="18D959D5" w14:textId="77777777" w:rsidR="00554176" w:rsidRDefault="00554176" w:rsidP="00554176">
      <w:pPr>
        <w:shd w:val="clear" w:color="auto" w:fill="C0C0C0"/>
        <w:ind w:firstLine="420"/>
      </w:pPr>
      <w:r>
        <w:t>04_嵌入式Linux应用开发基础知识\source\</w:t>
      </w:r>
      <w:r w:rsidRPr="00E67A01">
        <w:t>1</w:t>
      </w:r>
      <w:r>
        <w:t>1</w:t>
      </w:r>
      <w:r w:rsidRPr="00E67A01">
        <w:t>_</w:t>
      </w:r>
      <w:r>
        <w:t>input</w:t>
      </w:r>
      <w:r w:rsidRPr="00E67A01">
        <w:t>\</w:t>
      </w:r>
    </w:p>
    <w:p w14:paraId="6557F799" w14:textId="77777777" w:rsidR="00554176" w:rsidRDefault="00554176" w:rsidP="00554176">
      <w:pPr>
        <w:shd w:val="clear" w:color="auto" w:fill="C0C0C0"/>
        <w:ind w:firstLineChars="400" w:firstLine="840"/>
      </w:pPr>
      <w:r w:rsidRPr="00ED2164">
        <w:t>02_tslib</w:t>
      </w:r>
      <w:r>
        <w:t>\</w:t>
      </w:r>
      <w:r w:rsidRPr="003A3652">
        <w:t>mt_cal_distance.c</w:t>
      </w:r>
    </w:p>
    <w:p w14:paraId="7AC2A3C3" w14:textId="77777777" w:rsidR="00554176" w:rsidRPr="00DC4559" w:rsidRDefault="00554176" w:rsidP="00554176">
      <w:pPr>
        <w:ind w:firstLine="420"/>
      </w:pPr>
    </w:p>
    <w:p w14:paraId="1811615C" w14:textId="77777777" w:rsidR="00554176" w:rsidRDefault="00554176" w:rsidP="00554176">
      <w:pPr>
        <w:pStyle w:val="51"/>
        <w:ind w:firstLine="562"/>
      </w:pPr>
      <w:r w:rsidRPr="00807FA2">
        <w:t>1</w:t>
      </w:r>
      <w:r>
        <w:t>.</w:t>
      </w:r>
      <w:r w:rsidRPr="00807FA2">
        <w:t xml:space="preserve"> </w:t>
      </w:r>
      <w:r>
        <w:rPr>
          <w:rFonts w:hint="eastAsia"/>
        </w:rPr>
        <w:t>接口函数深入分析</w:t>
      </w:r>
    </w:p>
    <w:p w14:paraId="6DD0C117" w14:textId="77777777" w:rsidR="00554176" w:rsidRDefault="00554176" w:rsidP="00554176">
      <w:pPr>
        <w:ind w:firstLine="420"/>
      </w:pPr>
      <w:r>
        <w:rPr>
          <w:rFonts w:hint="eastAsia"/>
        </w:rPr>
        <w:t>前面演示过，用两个手指点击屏幕时，可以得到类似下面的数据：</w:t>
      </w:r>
    </w:p>
    <w:p w14:paraId="7C8C71CF" w14:textId="77777777" w:rsidR="00554176" w:rsidRDefault="00554176" w:rsidP="00554176">
      <w:pPr>
        <w:ind w:firstLine="420"/>
      </w:pPr>
      <w:r>
        <w:rPr>
          <w:noProof/>
        </w:rPr>
        <w:drawing>
          <wp:inline distT="0" distB="0" distL="0" distR="0" wp14:anchorId="550C46E4" wp14:editId="53086D92">
            <wp:extent cx="5980064" cy="3533953"/>
            <wp:effectExtent l="0" t="0" r="1905" b="9525"/>
            <wp:docPr id="2847" name="图片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872" cy="35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061D" w14:textId="77777777" w:rsidR="00554176" w:rsidRDefault="00554176" w:rsidP="00554176">
      <w:pPr>
        <w:ind w:firstLine="420"/>
      </w:pPr>
    </w:p>
    <w:p w14:paraId="49B26060" w14:textId="77777777" w:rsidR="00554176" w:rsidRDefault="00554176" w:rsidP="00554176">
      <w:pPr>
        <w:ind w:firstLine="420"/>
      </w:pPr>
      <w:r>
        <w:rPr>
          <w:rFonts w:hint="eastAsia"/>
        </w:rPr>
        <w:t>驱动程序使用slot、tracking</w:t>
      </w:r>
      <w:r>
        <w:t>_id</w:t>
      </w:r>
      <w:r>
        <w:rPr>
          <w:rFonts w:hint="eastAsia"/>
        </w:rPr>
        <w:t>来标识一个触点；当t</w:t>
      </w:r>
      <w:r>
        <w:t>racking_id</w:t>
      </w:r>
      <w:r>
        <w:rPr>
          <w:rFonts w:hint="eastAsia"/>
        </w:rPr>
        <w:t>等于-</w:t>
      </w:r>
      <w:r>
        <w:t>1</w:t>
      </w:r>
      <w:r>
        <w:rPr>
          <w:rFonts w:hint="eastAsia"/>
        </w:rPr>
        <w:t>时，标识这个触点被松开了。</w:t>
      </w:r>
    </w:p>
    <w:p w14:paraId="5B28148C" w14:textId="77777777" w:rsidR="00554176" w:rsidRDefault="00554176" w:rsidP="00554176">
      <w:pPr>
        <w:ind w:firstLine="420"/>
      </w:pPr>
      <w:r>
        <w:rPr>
          <w:rFonts w:hint="eastAsia"/>
        </w:rPr>
        <w:t>触摸屏可能支持多个触点，比如5个：tslib为了简化处理，即使只有2个触点，</w:t>
      </w:r>
      <w:r w:rsidRPr="00E11CB5">
        <w:t>ts_read_mt</w:t>
      </w:r>
      <w:r>
        <w:rPr>
          <w:rFonts w:hint="eastAsia"/>
        </w:rPr>
        <w:t>函数也会返回5个触点数据，可以根据标志位判断数据是否有效。</w:t>
      </w:r>
    </w:p>
    <w:p w14:paraId="2BA91840" w14:textId="77777777" w:rsidR="00554176" w:rsidRDefault="00554176" w:rsidP="00554176">
      <w:pPr>
        <w:ind w:firstLine="420"/>
      </w:pPr>
      <w:r>
        <w:t>ts_read</w:t>
      </w:r>
      <w:r>
        <w:rPr>
          <w:rFonts w:hint="eastAsia"/>
        </w:rPr>
        <w:t>_</w:t>
      </w:r>
      <w:r>
        <w:t>mt</w:t>
      </w:r>
      <w:r>
        <w:rPr>
          <w:rFonts w:hint="eastAsia"/>
        </w:rPr>
        <w:t>函数原型如下：</w:t>
      </w:r>
    </w:p>
    <w:p w14:paraId="11141D7A" w14:textId="77777777" w:rsidR="00554176" w:rsidRDefault="00554176" w:rsidP="0055417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606497" wp14:editId="5DFFB392">
            <wp:extent cx="5873477" cy="412565"/>
            <wp:effectExtent l="0" t="0" r="0" b="6985"/>
            <wp:docPr id="2848" name="图片 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963" cy="4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D13" w14:textId="77777777" w:rsidR="00554176" w:rsidRDefault="00554176" w:rsidP="00554176">
      <w:pPr>
        <w:ind w:firstLine="420"/>
      </w:pPr>
    </w:p>
    <w:p w14:paraId="7785ADE0" w14:textId="77777777" w:rsidR="00554176" w:rsidRDefault="00554176" w:rsidP="00554176">
      <w:pPr>
        <w:ind w:firstLine="420"/>
      </w:pPr>
      <w:r>
        <w:rPr>
          <w:rFonts w:hint="eastAsia"/>
        </w:rPr>
        <w:t>假设nr设置为1，m</w:t>
      </w:r>
      <w:r>
        <w:t>ax_slots</w:t>
      </w:r>
      <w:r>
        <w:rPr>
          <w:rFonts w:hint="eastAsia"/>
        </w:rPr>
        <w:t>设置为5，那么读到的数据保存在：s</w:t>
      </w:r>
      <w:r>
        <w:t>amp[0][0]</w:t>
      </w:r>
      <w:r>
        <w:rPr>
          <w:rFonts w:hint="eastAsia"/>
        </w:rPr>
        <w:t>、s</w:t>
      </w:r>
      <w:r>
        <w:t>amp[0][1]</w:t>
      </w:r>
      <w:r>
        <w:rPr>
          <w:rFonts w:hint="eastAsia"/>
        </w:rPr>
        <w:t>、s</w:t>
      </w:r>
      <w:r>
        <w:t>amp[0][2]</w:t>
      </w:r>
      <w:r>
        <w:rPr>
          <w:rFonts w:hint="eastAsia"/>
        </w:rPr>
        <w:t>、s</w:t>
      </w:r>
      <w:r>
        <w:t>amp[0][3]</w:t>
      </w:r>
      <w:r>
        <w:rPr>
          <w:rFonts w:hint="eastAsia"/>
        </w:rPr>
        <w:t>、s</w:t>
      </w:r>
      <w:r>
        <w:t>amp[0][4]</w:t>
      </w:r>
      <w:r>
        <w:rPr>
          <w:rFonts w:hint="eastAsia"/>
        </w:rPr>
        <w:t>中。</w:t>
      </w:r>
    </w:p>
    <w:p w14:paraId="5E6C719E" w14:textId="77777777" w:rsidR="00554176" w:rsidRDefault="00554176" w:rsidP="00554176">
      <w:pPr>
        <w:ind w:firstLine="420"/>
      </w:pPr>
      <w:r>
        <w:rPr>
          <w:rFonts w:hint="eastAsia"/>
        </w:rPr>
        <w:t>假设nr设置为1，m</w:t>
      </w:r>
      <w:r>
        <w:t>ax_slots</w:t>
      </w:r>
      <w:r>
        <w:rPr>
          <w:rFonts w:hint="eastAsia"/>
        </w:rPr>
        <w:t>设置为5，那么督导的数据保存在：s</w:t>
      </w:r>
      <w:r>
        <w:t>amp[0][0]</w:t>
      </w:r>
      <w:r>
        <w:rPr>
          <w:rFonts w:hint="eastAsia"/>
        </w:rPr>
        <w:t>、s</w:t>
      </w:r>
      <w:r>
        <w:t>amp[0][1]</w:t>
      </w:r>
      <w:r>
        <w:rPr>
          <w:rFonts w:hint="eastAsia"/>
        </w:rPr>
        <w:t>、s</w:t>
      </w:r>
      <w:r>
        <w:t>amp[0][2]</w:t>
      </w:r>
      <w:r>
        <w:rPr>
          <w:rFonts w:hint="eastAsia"/>
        </w:rPr>
        <w:t>、s</w:t>
      </w:r>
      <w:r>
        <w:t>amp[0][3]</w:t>
      </w:r>
      <w:r>
        <w:rPr>
          <w:rFonts w:hint="eastAsia"/>
        </w:rPr>
        <w:t>、s</w:t>
      </w:r>
      <w:r>
        <w:t>amp[0][4]</w:t>
      </w:r>
      <w:r>
        <w:rPr>
          <w:rFonts w:hint="eastAsia"/>
        </w:rPr>
        <w:t>和s</w:t>
      </w:r>
      <w:r>
        <w:t>amp[1][0]</w:t>
      </w:r>
      <w:r>
        <w:rPr>
          <w:rFonts w:hint="eastAsia"/>
        </w:rPr>
        <w:t>、s</w:t>
      </w:r>
      <w:r>
        <w:t>amp[1][1]</w:t>
      </w:r>
      <w:r>
        <w:rPr>
          <w:rFonts w:hint="eastAsia"/>
        </w:rPr>
        <w:t>、s</w:t>
      </w:r>
      <w:r>
        <w:t>amp[1][2]</w:t>
      </w:r>
      <w:r>
        <w:rPr>
          <w:rFonts w:hint="eastAsia"/>
        </w:rPr>
        <w:t>、s</w:t>
      </w:r>
      <w:r>
        <w:t>amp[1][3]</w:t>
      </w:r>
      <w:r>
        <w:rPr>
          <w:rFonts w:hint="eastAsia"/>
        </w:rPr>
        <w:t>、s</w:t>
      </w:r>
      <w:r>
        <w:t>amp[1][4]</w:t>
      </w:r>
      <w:r>
        <w:rPr>
          <w:rFonts w:hint="eastAsia"/>
        </w:rPr>
        <w:t>中。</w:t>
      </w:r>
    </w:p>
    <w:p w14:paraId="014FB55C" w14:textId="77777777" w:rsidR="00554176" w:rsidRDefault="00554176" w:rsidP="00554176">
      <w:pPr>
        <w:ind w:firstLine="420"/>
      </w:pPr>
    </w:p>
    <w:p w14:paraId="69ED40AB" w14:textId="77777777" w:rsidR="00554176" w:rsidRDefault="00554176" w:rsidP="00554176">
      <w:pPr>
        <w:ind w:firstLine="420"/>
      </w:pPr>
    </w:p>
    <w:p w14:paraId="4DD6CD71" w14:textId="77777777" w:rsidR="00554176" w:rsidRDefault="00554176" w:rsidP="00554176">
      <w:pPr>
        <w:ind w:firstLine="420"/>
      </w:pPr>
    </w:p>
    <w:p w14:paraId="44944DE1" w14:textId="77777777" w:rsidR="00554176" w:rsidRDefault="00554176" w:rsidP="00554176">
      <w:pPr>
        <w:ind w:firstLine="420"/>
      </w:pPr>
      <w:r w:rsidRPr="00E8787D">
        <w:t>ts_sample_mt</w:t>
      </w:r>
      <w:r>
        <w:rPr>
          <w:rFonts w:hint="eastAsia"/>
        </w:rPr>
        <w:t>结构体如下：</w:t>
      </w:r>
    </w:p>
    <w:p w14:paraId="087C84D0" w14:textId="77777777" w:rsidR="00554176" w:rsidRDefault="00554176" w:rsidP="0055417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598C327" wp14:editId="40838436">
            <wp:extent cx="3382719" cy="3068048"/>
            <wp:effectExtent l="0" t="0" r="8255" b="0"/>
            <wp:docPr id="2849" name="图片 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7019" cy="30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CB66" w14:textId="77777777" w:rsidR="00554176" w:rsidRDefault="00554176" w:rsidP="00554176">
      <w:pPr>
        <w:ind w:firstLine="420"/>
      </w:pPr>
    </w:p>
    <w:p w14:paraId="0F2AC580" w14:textId="77777777" w:rsidR="00554176" w:rsidRDefault="00554176" w:rsidP="00554176">
      <w:pPr>
        <w:pStyle w:val="51"/>
        <w:ind w:firstLine="562"/>
      </w:pPr>
      <w:r>
        <w:t>2.</w:t>
      </w:r>
      <w:r w:rsidRPr="00807FA2">
        <w:t xml:space="preserve"> </w:t>
      </w:r>
      <w:r>
        <w:rPr>
          <w:rFonts w:hint="eastAsia"/>
        </w:rPr>
        <w:t>编写代码</w:t>
      </w:r>
    </w:p>
    <w:p w14:paraId="76E770E0" w14:textId="77777777" w:rsidR="00554176" w:rsidRDefault="00554176" w:rsidP="00554176">
      <w:pPr>
        <w:ind w:firstLine="420"/>
      </w:pPr>
      <w:r>
        <w:rPr>
          <w:rFonts w:hint="eastAsia"/>
        </w:rPr>
        <w:t>实现一个程序，不断打印2个触点的距离。</w:t>
      </w:r>
    </w:p>
    <w:p w14:paraId="27E2361D" w14:textId="77777777" w:rsidR="00554176" w:rsidRDefault="00554176" w:rsidP="00554176">
      <w:pPr>
        <w:ind w:firstLine="420"/>
      </w:pPr>
      <w:r>
        <w:rPr>
          <w:rFonts w:hint="eastAsia"/>
        </w:rPr>
        <w:t>思路：假设是5点触摸屏，调用一次t</w:t>
      </w:r>
      <w:r>
        <w:t>s_read_mt</w:t>
      </w:r>
      <w:r>
        <w:rPr>
          <w:rFonts w:hint="eastAsia"/>
        </w:rPr>
        <w:t>可以得到5个新数据；使用新旧数据进行判断，如果有2个触点，就打印出距离。</w:t>
      </w:r>
    </w:p>
    <w:p w14:paraId="2C42D060" w14:textId="77777777" w:rsidR="00554176" w:rsidRDefault="00554176" w:rsidP="00554176">
      <w:pPr>
        <w:ind w:firstLine="420"/>
      </w:pPr>
    </w:p>
    <w:p w14:paraId="1A40C48D" w14:textId="77777777" w:rsidR="00554176" w:rsidRPr="00164343" w:rsidRDefault="00554176" w:rsidP="00554176">
      <w:pPr>
        <w:ind w:firstLine="420"/>
      </w:pPr>
    </w:p>
    <w:p w14:paraId="41C10840" w14:textId="77777777" w:rsidR="00554176" w:rsidRDefault="00554176" w:rsidP="00554176">
      <w:pPr>
        <w:ind w:firstLine="420"/>
      </w:pPr>
    </w:p>
    <w:p w14:paraId="25664D7A" w14:textId="77777777" w:rsidR="00554176" w:rsidRDefault="00554176" w:rsidP="00554176">
      <w:pPr>
        <w:ind w:firstLine="420"/>
      </w:pPr>
    </w:p>
    <w:p w14:paraId="60B70D12" w14:textId="77777777" w:rsidR="00554176" w:rsidRDefault="00554176" w:rsidP="00554176">
      <w:pPr>
        <w:ind w:firstLine="420"/>
      </w:pPr>
    </w:p>
    <w:p w14:paraId="697D5DE1" w14:textId="77777777" w:rsidR="00554176" w:rsidRDefault="00554176" w:rsidP="00554176">
      <w:pPr>
        <w:ind w:firstLine="420"/>
      </w:pPr>
    </w:p>
    <w:p w14:paraId="098761A0" w14:textId="77777777" w:rsidR="00554176" w:rsidRDefault="00554176" w:rsidP="00554176">
      <w:pPr>
        <w:ind w:firstLine="420"/>
      </w:pPr>
    </w:p>
    <w:p w14:paraId="29B8E548" w14:textId="77777777" w:rsidR="00554176" w:rsidRDefault="00554176" w:rsidP="00554176">
      <w:pPr>
        <w:ind w:firstLine="420"/>
      </w:pPr>
    </w:p>
    <w:p w14:paraId="3540D0CD" w14:textId="77777777" w:rsidR="00554176" w:rsidRDefault="00554176" w:rsidP="00554176">
      <w:pPr>
        <w:ind w:firstLine="420"/>
      </w:pPr>
    </w:p>
    <w:p w14:paraId="1297138E" w14:textId="77777777" w:rsidR="00554176" w:rsidRDefault="00554176" w:rsidP="00554176">
      <w:pPr>
        <w:ind w:firstLine="420"/>
      </w:pPr>
    </w:p>
    <w:p w14:paraId="48D5E236" w14:textId="77777777" w:rsidR="00554176" w:rsidRDefault="00554176" w:rsidP="00554176">
      <w:pPr>
        <w:ind w:firstLine="420"/>
      </w:pPr>
    </w:p>
    <w:p w14:paraId="5054113A" w14:textId="77777777" w:rsidR="00554176" w:rsidRDefault="00554176" w:rsidP="00554176">
      <w:pPr>
        <w:ind w:firstLine="420"/>
      </w:pPr>
    </w:p>
    <w:p w14:paraId="4425AF38" w14:textId="77777777" w:rsidR="00554176" w:rsidRDefault="00554176" w:rsidP="00554176">
      <w:pPr>
        <w:ind w:firstLine="420"/>
      </w:pPr>
    </w:p>
    <w:p w14:paraId="74BFC651" w14:textId="77777777" w:rsidR="00554176" w:rsidRDefault="00554176" w:rsidP="00554176">
      <w:pPr>
        <w:ind w:firstLine="420"/>
      </w:pPr>
    </w:p>
    <w:p w14:paraId="7C27FC7F" w14:textId="77777777" w:rsidR="00554176" w:rsidRDefault="00554176" w:rsidP="00554176">
      <w:pPr>
        <w:ind w:firstLine="420"/>
      </w:pPr>
    </w:p>
    <w:p w14:paraId="250E83B5" w14:textId="77777777" w:rsidR="00554176" w:rsidRDefault="00554176" w:rsidP="00554176">
      <w:pPr>
        <w:ind w:firstLine="420"/>
      </w:pPr>
    </w:p>
    <w:p w14:paraId="38DF7C10" w14:textId="77777777" w:rsidR="00554176" w:rsidRDefault="00554176" w:rsidP="00554176">
      <w:pPr>
        <w:ind w:firstLine="420"/>
      </w:pPr>
    </w:p>
    <w:p w14:paraId="70A74C53" w14:textId="77777777" w:rsidR="00554176" w:rsidRDefault="00554176" w:rsidP="00554176">
      <w:pPr>
        <w:ind w:firstLine="420"/>
      </w:pPr>
    </w:p>
    <w:p w14:paraId="5D27F62D" w14:textId="77777777" w:rsidR="00554176" w:rsidRDefault="00554176" w:rsidP="00554176">
      <w:pPr>
        <w:ind w:firstLine="420"/>
      </w:pPr>
    </w:p>
    <w:p w14:paraId="611BF716" w14:textId="77777777" w:rsidR="00554176" w:rsidRPr="00456748" w:rsidRDefault="00554176" w:rsidP="00554176">
      <w:pPr>
        <w:ind w:firstLine="420"/>
      </w:pPr>
    </w:p>
    <w:p w14:paraId="08E2DF90" w14:textId="77777777" w:rsidR="00554176" w:rsidRPr="00DF5596" w:rsidRDefault="00554176" w:rsidP="00554176">
      <w:pPr>
        <w:ind w:firstLine="420"/>
      </w:pPr>
    </w:p>
    <w:p w14:paraId="2E13583E" w14:textId="77777777" w:rsidR="00554176" w:rsidRDefault="00554176">
      <w:pPr>
        <w:ind w:firstLine="420"/>
      </w:pPr>
    </w:p>
    <w:sectPr w:rsidR="005541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细中圆简">
    <w:altName w:val="微软雅黑"/>
    <w:charset w:val="86"/>
    <w:family w:val="modern"/>
    <w:pitch w:val="default"/>
    <w:sig w:usb0="00000000" w:usb1="00000000" w:usb2="00000012" w:usb3="00000000" w:csb0="00040000" w:csb1="00000000"/>
  </w:font>
  <w:font w:name="方正细黑一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HelveticaLTStd-Roman">
    <w:altName w:val="Arial"/>
    <w:charset w:val="00"/>
    <w:family w:val="roman"/>
    <w:pitch w:val="default"/>
  </w:font>
  <w:font w:name="Adobe 黑体 Std R">
    <w:altName w:val="微软雅黑"/>
    <w:charset w:val="86"/>
    <w:family w:val="swiss"/>
    <w:pitch w:val="default"/>
    <w:sig w:usb0="00000000" w:usb1="00000000" w:usb2="00000016" w:usb3="00000000" w:csb0="00060007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Nimbus Mono L">
    <w:altName w:val="Times New Roman"/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LucidaSansTypewriteX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E9C7DCE"/>
    <w:multiLevelType w:val="singleLevel"/>
    <w:tmpl w:val="8E9C7DCE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006A1B2A"/>
    <w:multiLevelType w:val="hybridMultilevel"/>
    <w:tmpl w:val="8EEA281E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CF13320"/>
    <w:multiLevelType w:val="hybridMultilevel"/>
    <w:tmpl w:val="3EBE82A4"/>
    <w:lvl w:ilvl="0" w:tplc="845AEB4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741A2E"/>
    <w:multiLevelType w:val="multilevel"/>
    <w:tmpl w:val="0F741A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B3"/>
      <w:lvlText w:val="%1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1A7B1287"/>
    <w:multiLevelType w:val="hybridMultilevel"/>
    <w:tmpl w:val="E59421F2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CAB74F9"/>
    <w:multiLevelType w:val="multilevel"/>
    <w:tmpl w:val="1CAB74F9"/>
    <w:lvl w:ilvl="0">
      <w:start w:val="1"/>
      <w:numFmt w:val="decimal"/>
      <w:pStyle w:val="4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EE731E4"/>
    <w:multiLevelType w:val="hybridMultilevel"/>
    <w:tmpl w:val="8F6C943C"/>
    <w:lvl w:ilvl="0" w:tplc="3A4008B6">
      <w:start w:val="2"/>
      <w:numFmt w:val="decimal"/>
      <w:lvlText w:val="%1)"/>
      <w:lvlJc w:val="left"/>
      <w:pPr>
        <w:ind w:left="7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F635EE8"/>
    <w:multiLevelType w:val="hybridMultilevel"/>
    <w:tmpl w:val="5E10E324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0B20631"/>
    <w:multiLevelType w:val="hybridMultilevel"/>
    <w:tmpl w:val="EE105DB8"/>
    <w:lvl w:ilvl="0" w:tplc="470CE63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7BC036C"/>
    <w:multiLevelType w:val="hybridMultilevel"/>
    <w:tmpl w:val="D6F4F5BC"/>
    <w:lvl w:ilvl="0" w:tplc="A8F0B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4333358"/>
    <w:multiLevelType w:val="hybridMultilevel"/>
    <w:tmpl w:val="829AF534"/>
    <w:lvl w:ilvl="0" w:tplc="7A126852">
      <w:start w:val="1"/>
      <w:numFmt w:val="decimal"/>
      <w:lvlText w:val="%1)"/>
      <w:lvlJc w:val="left"/>
      <w:pPr>
        <w:ind w:left="78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6604D9C"/>
    <w:multiLevelType w:val="multilevel"/>
    <w:tmpl w:val="36604D9C"/>
    <w:lvl w:ilvl="0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pStyle w:val="31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3600EF4"/>
    <w:multiLevelType w:val="multilevel"/>
    <w:tmpl w:val="43600EF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pStyle w:val="a1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4D26A34"/>
    <w:multiLevelType w:val="hybridMultilevel"/>
    <w:tmpl w:val="FC0C1F5C"/>
    <w:lvl w:ilvl="0" w:tplc="8A78B24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C983943"/>
    <w:multiLevelType w:val="hybridMultilevel"/>
    <w:tmpl w:val="02F4BA20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D0E638D"/>
    <w:multiLevelType w:val="hybridMultilevel"/>
    <w:tmpl w:val="2B42101C"/>
    <w:lvl w:ilvl="0" w:tplc="19B0C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26782E"/>
    <w:multiLevelType w:val="hybridMultilevel"/>
    <w:tmpl w:val="49BC2FAA"/>
    <w:lvl w:ilvl="0" w:tplc="A3F44A7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0C9472A"/>
    <w:multiLevelType w:val="multilevel"/>
    <w:tmpl w:val="60C947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2040F3B"/>
    <w:multiLevelType w:val="hybridMultilevel"/>
    <w:tmpl w:val="837A5F42"/>
    <w:lvl w:ilvl="0" w:tplc="E9A8666A">
      <w:start w:val="1"/>
      <w:numFmt w:val="decimal"/>
      <w:lvlText w:val="(%1)"/>
      <w:lvlJc w:val="left"/>
      <w:pPr>
        <w:ind w:left="860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63086BDA"/>
    <w:multiLevelType w:val="hybridMultilevel"/>
    <w:tmpl w:val="FC0C1F5C"/>
    <w:lvl w:ilvl="0" w:tplc="8A78B24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7CF37DF"/>
    <w:multiLevelType w:val="hybridMultilevel"/>
    <w:tmpl w:val="433E0F82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B903B45"/>
    <w:multiLevelType w:val="hybridMultilevel"/>
    <w:tmpl w:val="65A4A256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E200BE9"/>
    <w:multiLevelType w:val="multilevel"/>
    <w:tmpl w:val="6E200BE9"/>
    <w:lvl w:ilvl="0">
      <w:start w:val="1"/>
      <w:numFmt w:val="decimal"/>
      <w:pStyle w:val="B30"/>
      <w:lvlText w:val="1.2.%1"/>
      <w:lvlJc w:val="left"/>
      <w:pPr>
        <w:ind w:left="420" w:hanging="42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3" w15:restartNumberingAfterBreak="0">
    <w:nsid w:val="6EDB0D07"/>
    <w:multiLevelType w:val="hybridMultilevel"/>
    <w:tmpl w:val="CB843D58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6FBC53FE"/>
    <w:multiLevelType w:val="hybridMultilevel"/>
    <w:tmpl w:val="990ABC10"/>
    <w:lvl w:ilvl="0" w:tplc="FA1C9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1DC6088"/>
    <w:multiLevelType w:val="multilevel"/>
    <w:tmpl w:val="71DC608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B2"/>
      <w:suff w:val="space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2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2AF7755"/>
    <w:multiLevelType w:val="hybridMultilevel"/>
    <w:tmpl w:val="82B862DA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5BB5B15"/>
    <w:multiLevelType w:val="hybridMultilevel"/>
    <w:tmpl w:val="49BC2FAA"/>
    <w:lvl w:ilvl="0" w:tplc="A3F44A7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A8046A7"/>
    <w:multiLevelType w:val="multilevel"/>
    <w:tmpl w:val="7A8046A7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2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820" w:hanging="567"/>
      </w:pPr>
      <w:rPr>
        <w:rFonts w:hint="eastAsia"/>
      </w:rPr>
    </w:lvl>
    <w:lvl w:ilvl="3">
      <w:start w:val="1"/>
      <w:numFmt w:val="decimal"/>
      <w:lvlText w:val="%1.%2.1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5"/>
  </w:num>
  <w:num w:numId="9">
    <w:abstractNumId w:val="2"/>
  </w:num>
  <w:num w:numId="10">
    <w:abstractNumId w:val="1"/>
  </w:num>
  <w:num w:numId="11">
    <w:abstractNumId w:val="27"/>
  </w:num>
  <w:num w:numId="12">
    <w:abstractNumId w:val="22"/>
  </w:num>
  <w:num w:numId="13">
    <w:abstractNumId w:val="21"/>
  </w:num>
  <w:num w:numId="14">
    <w:abstractNumId w:val="15"/>
  </w:num>
  <w:num w:numId="15">
    <w:abstractNumId w:val="35"/>
  </w:num>
  <w:num w:numId="16">
    <w:abstractNumId w:val="32"/>
  </w:num>
  <w:num w:numId="17">
    <w:abstractNumId w:val="13"/>
  </w:num>
  <w:num w:numId="18">
    <w:abstractNumId w:val="38"/>
  </w:num>
  <w:num w:numId="19">
    <w:abstractNumId w:val="33"/>
  </w:num>
  <w:num w:numId="20">
    <w:abstractNumId w:val="28"/>
  </w:num>
  <w:num w:numId="21">
    <w:abstractNumId w:val="20"/>
  </w:num>
  <w:num w:numId="22">
    <w:abstractNumId w:val="16"/>
  </w:num>
  <w:num w:numId="23">
    <w:abstractNumId w:val="29"/>
  </w:num>
  <w:num w:numId="24">
    <w:abstractNumId w:val="26"/>
  </w:num>
  <w:num w:numId="25">
    <w:abstractNumId w:val="18"/>
  </w:num>
  <w:num w:numId="26">
    <w:abstractNumId w:val="19"/>
  </w:num>
  <w:num w:numId="27">
    <w:abstractNumId w:val="30"/>
  </w:num>
  <w:num w:numId="28">
    <w:abstractNumId w:val="24"/>
  </w:num>
  <w:num w:numId="29">
    <w:abstractNumId w:val="31"/>
  </w:num>
  <w:num w:numId="30">
    <w:abstractNumId w:val="11"/>
  </w:num>
  <w:num w:numId="31">
    <w:abstractNumId w:val="23"/>
  </w:num>
  <w:num w:numId="32">
    <w:abstractNumId w:val="14"/>
  </w:num>
  <w:num w:numId="33">
    <w:abstractNumId w:val="37"/>
  </w:num>
  <w:num w:numId="34">
    <w:abstractNumId w:val="36"/>
  </w:num>
  <w:num w:numId="35">
    <w:abstractNumId w:val="0"/>
  </w:num>
  <w:num w:numId="36">
    <w:abstractNumId w:val="12"/>
  </w:num>
  <w:num w:numId="37">
    <w:abstractNumId w:val="25"/>
  </w:num>
  <w:num w:numId="38">
    <w:abstractNumId w:val="34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76"/>
    <w:rsid w:val="001A1204"/>
    <w:rsid w:val="0055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E469A"/>
  <w15:chartTrackingRefBased/>
  <w15:docId w15:val="{A5CE79AE-4382-4157-B650-DC62AFA42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 w:qFormat="1"/>
    <w:lsdException w:name="List 3" w:semiHidden="1" w:unhideWhenUsed="1" w:qFormat="1"/>
    <w:lsdException w:name="List 4" w:semiHidden="1" w:unhideWhenUsed="1" w:qFormat="1"/>
    <w:lsdException w:name="List 5" w:semiHidden="1" w:unhideWhenUsed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uiPriority="1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 w:qFormat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554176"/>
    <w:pPr>
      <w:ind w:firstLineChars="200" w:firstLine="200"/>
      <w:jc w:val="both"/>
    </w:pPr>
    <w:rPr>
      <w:rFonts w:ascii="宋体" w:eastAsia="宋体" w:hAnsi="宋体" w:cs="宋体"/>
    </w:rPr>
  </w:style>
  <w:style w:type="paragraph" w:styleId="10">
    <w:name w:val="heading 1"/>
    <w:basedOn w:val="a3"/>
    <w:next w:val="a3"/>
    <w:link w:val="11"/>
    <w:uiPriority w:val="9"/>
    <w:qFormat/>
    <w:rsid w:val="00554176"/>
    <w:pPr>
      <w:keepNext/>
      <w:keepLines/>
      <w:spacing w:beforeLines="100" w:before="100" w:afterLines="100" w:after="100" w:line="360" w:lineRule="auto"/>
      <w:ind w:firstLineChars="0" w:firstLine="0"/>
      <w:jc w:val="center"/>
      <w:outlineLvl w:val="0"/>
    </w:pPr>
    <w:rPr>
      <w:rFonts w:eastAsia="汉仪细中圆简"/>
      <w:b/>
      <w:bCs/>
      <w:kern w:val="44"/>
      <w:sz w:val="32"/>
      <w:szCs w:val="44"/>
    </w:rPr>
  </w:style>
  <w:style w:type="paragraph" w:styleId="21">
    <w:name w:val="heading 2"/>
    <w:basedOn w:val="a3"/>
    <w:next w:val="a3"/>
    <w:link w:val="22"/>
    <w:unhideWhenUsed/>
    <w:qFormat/>
    <w:rsid w:val="00554176"/>
    <w:pPr>
      <w:keepNext/>
      <w:keepLines/>
      <w:spacing w:line="360" w:lineRule="auto"/>
      <w:ind w:firstLineChars="0" w:firstLine="0"/>
      <w:jc w:val="center"/>
      <w:outlineLvl w:val="1"/>
    </w:pPr>
    <w:rPr>
      <w:rFonts w:ascii="Times New Roman" w:eastAsia="方正细黑一简体" w:hAnsi="Times New Roman" w:cstheme="majorBidi"/>
      <w:b/>
      <w:bCs/>
      <w:sz w:val="32"/>
      <w:szCs w:val="32"/>
    </w:rPr>
  </w:style>
  <w:style w:type="paragraph" w:styleId="32">
    <w:name w:val="heading 3"/>
    <w:basedOn w:val="a3"/>
    <w:next w:val="a3"/>
    <w:link w:val="33"/>
    <w:qFormat/>
    <w:rsid w:val="00554176"/>
    <w:pPr>
      <w:keepNext/>
      <w:keepLines/>
      <w:widowControl w:val="0"/>
      <w:topLinePunct/>
      <w:adjustRightInd w:val="0"/>
      <w:spacing w:line="360" w:lineRule="auto"/>
      <w:ind w:firstLineChars="0" w:firstLine="0"/>
      <w:outlineLvl w:val="2"/>
    </w:pPr>
    <w:rPr>
      <w:rFonts w:ascii="Times New Roman" w:eastAsia="黑体" w:hAnsi="Times New Roman" w:cs="Times New Roman"/>
      <w:bCs/>
      <w:kern w:val="21"/>
      <w:sz w:val="28"/>
      <w:szCs w:val="32"/>
    </w:rPr>
  </w:style>
  <w:style w:type="paragraph" w:styleId="42">
    <w:name w:val="heading 4"/>
    <w:basedOn w:val="a3"/>
    <w:next w:val="a3"/>
    <w:link w:val="43"/>
    <w:uiPriority w:val="9"/>
    <w:unhideWhenUsed/>
    <w:qFormat/>
    <w:rsid w:val="00554176"/>
    <w:pPr>
      <w:keepNext/>
      <w:keepLines/>
      <w:spacing w:line="360" w:lineRule="auto"/>
      <w:ind w:firstLineChars="0" w:firstLine="0"/>
      <w:outlineLvl w:val="3"/>
    </w:pPr>
    <w:rPr>
      <w:rFonts w:ascii="Times New Roman" w:eastAsia="黑体" w:hAnsi="Times New Roman" w:cstheme="majorBidi"/>
      <w:b/>
      <w:bCs/>
      <w:sz w:val="24"/>
      <w:szCs w:val="28"/>
    </w:rPr>
  </w:style>
  <w:style w:type="paragraph" w:styleId="51">
    <w:name w:val="heading 5"/>
    <w:aliases w:val="五级标题"/>
    <w:basedOn w:val="a3"/>
    <w:next w:val="a3"/>
    <w:link w:val="52"/>
    <w:unhideWhenUsed/>
    <w:qFormat/>
    <w:rsid w:val="00554176"/>
    <w:pPr>
      <w:keepNext/>
      <w:keepLines/>
      <w:adjustRightInd w:val="0"/>
      <w:spacing w:line="240" w:lineRule="atLeast"/>
      <w:ind w:firstLineChars="0" w:firstLine="0"/>
      <w:outlineLvl w:val="4"/>
    </w:pPr>
    <w:rPr>
      <w:b/>
      <w:bCs/>
      <w:szCs w:val="28"/>
    </w:rPr>
  </w:style>
  <w:style w:type="paragraph" w:styleId="6">
    <w:name w:val="heading 6"/>
    <w:basedOn w:val="a3"/>
    <w:next w:val="a3"/>
    <w:link w:val="60"/>
    <w:uiPriority w:val="9"/>
    <w:unhideWhenUsed/>
    <w:qFormat/>
    <w:rsid w:val="00554176"/>
    <w:pPr>
      <w:keepNext/>
      <w:keepLines/>
      <w:widowControl w:val="0"/>
      <w:adjustRightInd w:val="0"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554176"/>
    <w:pPr>
      <w:keepNext/>
      <w:keepLines/>
      <w:widowControl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554176"/>
    <w:pPr>
      <w:keepNext/>
      <w:keepLines/>
      <w:widowControl w:val="0"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554176"/>
    <w:pPr>
      <w:keepNext/>
      <w:keepLines/>
      <w:widowControl w:val="0"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标题 1 字符"/>
    <w:basedOn w:val="a4"/>
    <w:link w:val="10"/>
    <w:uiPriority w:val="9"/>
    <w:qFormat/>
    <w:rsid w:val="00554176"/>
    <w:rPr>
      <w:rFonts w:ascii="宋体" w:eastAsia="汉仪细中圆简" w:hAnsi="宋体" w:cs="宋体"/>
      <w:b/>
      <w:bCs/>
      <w:kern w:val="44"/>
      <w:sz w:val="32"/>
      <w:szCs w:val="44"/>
    </w:rPr>
  </w:style>
  <w:style w:type="character" w:customStyle="1" w:styleId="22">
    <w:name w:val="标题 2 字符"/>
    <w:basedOn w:val="a4"/>
    <w:link w:val="21"/>
    <w:qFormat/>
    <w:rsid w:val="00554176"/>
    <w:rPr>
      <w:rFonts w:ascii="Times New Roman" w:eastAsia="方正细黑一简体" w:hAnsi="Times New Roman" w:cstheme="majorBidi"/>
      <w:b/>
      <w:bCs/>
      <w:sz w:val="32"/>
      <w:szCs w:val="32"/>
    </w:rPr>
  </w:style>
  <w:style w:type="character" w:customStyle="1" w:styleId="33">
    <w:name w:val="标题 3 字符"/>
    <w:basedOn w:val="a4"/>
    <w:link w:val="32"/>
    <w:qFormat/>
    <w:rsid w:val="00554176"/>
    <w:rPr>
      <w:rFonts w:ascii="Times New Roman" w:eastAsia="黑体" w:hAnsi="Times New Roman" w:cs="Times New Roman"/>
      <w:bCs/>
      <w:kern w:val="21"/>
      <w:sz w:val="28"/>
      <w:szCs w:val="32"/>
    </w:rPr>
  </w:style>
  <w:style w:type="character" w:customStyle="1" w:styleId="43">
    <w:name w:val="标题 4 字符"/>
    <w:basedOn w:val="a4"/>
    <w:link w:val="42"/>
    <w:uiPriority w:val="9"/>
    <w:qFormat/>
    <w:rsid w:val="00554176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52">
    <w:name w:val="标题 5 字符"/>
    <w:aliases w:val="五级标题 字符"/>
    <w:basedOn w:val="a4"/>
    <w:link w:val="51"/>
    <w:qFormat/>
    <w:rsid w:val="00554176"/>
    <w:rPr>
      <w:rFonts w:ascii="宋体" w:eastAsia="宋体" w:hAnsi="宋体" w:cs="宋体"/>
      <w:b/>
      <w:bCs/>
      <w:szCs w:val="28"/>
    </w:rPr>
  </w:style>
  <w:style w:type="character" w:customStyle="1" w:styleId="60">
    <w:name w:val="标题 6 字符"/>
    <w:basedOn w:val="a4"/>
    <w:link w:val="6"/>
    <w:uiPriority w:val="9"/>
    <w:qFormat/>
    <w:rsid w:val="0055417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qFormat/>
    <w:rsid w:val="0055417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4"/>
    <w:link w:val="8"/>
    <w:uiPriority w:val="9"/>
    <w:semiHidden/>
    <w:qFormat/>
    <w:rsid w:val="0055417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qFormat/>
    <w:rsid w:val="00554176"/>
    <w:rPr>
      <w:rFonts w:asciiTheme="majorHAnsi" w:eastAsiaTheme="majorEastAsia" w:hAnsiTheme="majorHAnsi" w:cstheme="majorBidi"/>
      <w:szCs w:val="21"/>
    </w:rPr>
  </w:style>
  <w:style w:type="paragraph" w:styleId="a7">
    <w:name w:val="macro"/>
    <w:link w:val="a8"/>
    <w:uiPriority w:val="99"/>
    <w:semiHidden/>
    <w:unhideWhenUsed/>
    <w:qFormat/>
    <w:rsid w:val="0055417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Chars="200" w:firstLine="200"/>
    </w:pPr>
    <w:rPr>
      <w:rFonts w:ascii="Courier New" w:eastAsia="宋体" w:hAnsi="Courier New" w:cs="Courier New"/>
      <w:sz w:val="24"/>
      <w:szCs w:val="24"/>
    </w:rPr>
  </w:style>
  <w:style w:type="character" w:customStyle="1" w:styleId="a8">
    <w:name w:val="宏文本 字符"/>
    <w:basedOn w:val="a4"/>
    <w:link w:val="a7"/>
    <w:uiPriority w:val="99"/>
    <w:semiHidden/>
    <w:qFormat/>
    <w:rsid w:val="00554176"/>
    <w:rPr>
      <w:rFonts w:ascii="Courier New" w:eastAsia="宋体" w:hAnsi="Courier New" w:cs="Courier New"/>
      <w:sz w:val="24"/>
      <w:szCs w:val="24"/>
    </w:rPr>
  </w:style>
  <w:style w:type="paragraph" w:styleId="34">
    <w:name w:val="List 3"/>
    <w:basedOn w:val="a3"/>
    <w:uiPriority w:val="99"/>
    <w:semiHidden/>
    <w:unhideWhenUsed/>
    <w:qFormat/>
    <w:rsid w:val="00554176"/>
    <w:pPr>
      <w:widowControl w:val="0"/>
      <w:ind w:leftChars="400" w:left="100" w:hangingChars="200" w:hanging="200"/>
      <w:contextualSpacing/>
    </w:pPr>
    <w:rPr>
      <w:rFonts w:ascii="Arial" w:hAnsi="Arial" w:cstheme="minorBidi"/>
    </w:rPr>
  </w:style>
  <w:style w:type="paragraph" w:styleId="TOC7">
    <w:name w:val="toc 7"/>
    <w:basedOn w:val="a3"/>
    <w:next w:val="a3"/>
    <w:uiPriority w:val="39"/>
    <w:unhideWhenUsed/>
    <w:qFormat/>
    <w:rsid w:val="00554176"/>
    <w:pPr>
      <w:widowControl w:val="0"/>
      <w:ind w:leftChars="1200" w:left="2520"/>
    </w:pPr>
    <w:rPr>
      <w:rFonts w:ascii="Arial" w:hAnsi="Arial" w:cstheme="minorBidi"/>
    </w:rPr>
  </w:style>
  <w:style w:type="paragraph" w:styleId="2">
    <w:name w:val="List Number 2"/>
    <w:basedOn w:val="a3"/>
    <w:uiPriority w:val="99"/>
    <w:semiHidden/>
    <w:unhideWhenUsed/>
    <w:qFormat/>
    <w:rsid w:val="00554176"/>
    <w:pPr>
      <w:widowControl w:val="0"/>
      <w:numPr>
        <w:numId w:val="1"/>
      </w:numPr>
      <w:contextualSpacing/>
    </w:pPr>
    <w:rPr>
      <w:rFonts w:ascii="Arial" w:hAnsi="Arial" w:cstheme="minorBidi"/>
    </w:rPr>
  </w:style>
  <w:style w:type="paragraph" w:styleId="a9">
    <w:name w:val="table of authorities"/>
    <w:basedOn w:val="a3"/>
    <w:next w:val="a3"/>
    <w:uiPriority w:val="99"/>
    <w:semiHidden/>
    <w:unhideWhenUsed/>
    <w:qFormat/>
    <w:rsid w:val="00554176"/>
    <w:pPr>
      <w:widowControl w:val="0"/>
      <w:ind w:leftChars="200" w:left="420" w:firstLine="0"/>
    </w:pPr>
    <w:rPr>
      <w:rFonts w:ascii="Arial" w:hAnsi="Arial" w:cstheme="minorBidi"/>
    </w:rPr>
  </w:style>
  <w:style w:type="paragraph" w:styleId="aa">
    <w:name w:val="Note Heading"/>
    <w:basedOn w:val="a3"/>
    <w:next w:val="a3"/>
    <w:link w:val="ab"/>
    <w:uiPriority w:val="99"/>
    <w:semiHidden/>
    <w:unhideWhenUsed/>
    <w:qFormat/>
    <w:rsid w:val="00554176"/>
    <w:pPr>
      <w:widowControl w:val="0"/>
      <w:adjustRightInd w:val="0"/>
      <w:jc w:val="center"/>
    </w:pPr>
    <w:rPr>
      <w:rFonts w:ascii="Arial" w:hAnsi="Arial" w:cstheme="minorBidi"/>
    </w:rPr>
  </w:style>
  <w:style w:type="character" w:customStyle="1" w:styleId="ab">
    <w:name w:val="注释标题 字符"/>
    <w:basedOn w:val="a4"/>
    <w:link w:val="aa"/>
    <w:uiPriority w:val="99"/>
    <w:semiHidden/>
    <w:qFormat/>
    <w:rsid w:val="00554176"/>
    <w:rPr>
      <w:rFonts w:ascii="Arial" w:eastAsia="宋体" w:hAnsi="Arial"/>
    </w:rPr>
  </w:style>
  <w:style w:type="paragraph" w:styleId="40">
    <w:name w:val="List Bullet 4"/>
    <w:basedOn w:val="a3"/>
    <w:uiPriority w:val="99"/>
    <w:semiHidden/>
    <w:unhideWhenUsed/>
    <w:qFormat/>
    <w:rsid w:val="00554176"/>
    <w:pPr>
      <w:widowControl w:val="0"/>
      <w:numPr>
        <w:numId w:val="2"/>
      </w:numPr>
      <w:contextualSpacing/>
    </w:pPr>
    <w:rPr>
      <w:rFonts w:ascii="Arial" w:hAnsi="Arial" w:cstheme="minorBidi"/>
    </w:rPr>
  </w:style>
  <w:style w:type="paragraph" w:styleId="81">
    <w:name w:val="index 8"/>
    <w:basedOn w:val="a3"/>
    <w:next w:val="a3"/>
    <w:uiPriority w:val="99"/>
    <w:semiHidden/>
    <w:unhideWhenUsed/>
    <w:qFormat/>
    <w:rsid w:val="00554176"/>
    <w:pPr>
      <w:widowControl w:val="0"/>
      <w:ind w:leftChars="1400" w:left="1400" w:firstLine="0"/>
    </w:pPr>
    <w:rPr>
      <w:rFonts w:ascii="Arial" w:hAnsi="Arial" w:cstheme="minorBidi"/>
    </w:rPr>
  </w:style>
  <w:style w:type="paragraph" w:styleId="ac">
    <w:name w:val="E-mail Signature"/>
    <w:basedOn w:val="a3"/>
    <w:link w:val="ad"/>
    <w:uiPriority w:val="99"/>
    <w:semiHidden/>
    <w:unhideWhenUsed/>
    <w:qFormat/>
    <w:rsid w:val="00554176"/>
    <w:pPr>
      <w:widowControl w:val="0"/>
    </w:pPr>
    <w:rPr>
      <w:rFonts w:ascii="Arial" w:hAnsi="Arial" w:cstheme="minorBidi"/>
    </w:rPr>
  </w:style>
  <w:style w:type="character" w:customStyle="1" w:styleId="ad">
    <w:name w:val="电子邮件签名 字符"/>
    <w:basedOn w:val="a4"/>
    <w:link w:val="ac"/>
    <w:uiPriority w:val="99"/>
    <w:semiHidden/>
    <w:qFormat/>
    <w:rsid w:val="00554176"/>
    <w:rPr>
      <w:rFonts w:ascii="Arial" w:eastAsia="宋体" w:hAnsi="Arial"/>
    </w:rPr>
  </w:style>
  <w:style w:type="paragraph" w:styleId="a">
    <w:name w:val="List Number"/>
    <w:basedOn w:val="a3"/>
    <w:uiPriority w:val="99"/>
    <w:semiHidden/>
    <w:unhideWhenUsed/>
    <w:qFormat/>
    <w:rsid w:val="00554176"/>
    <w:pPr>
      <w:widowControl w:val="0"/>
      <w:numPr>
        <w:numId w:val="3"/>
      </w:numPr>
      <w:contextualSpacing/>
    </w:pPr>
    <w:rPr>
      <w:rFonts w:ascii="Arial" w:hAnsi="Arial" w:cstheme="minorBidi"/>
    </w:rPr>
  </w:style>
  <w:style w:type="paragraph" w:styleId="ae">
    <w:name w:val="Normal Indent"/>
    <w:basedOn w:val="a3"/>
    <w:uiPriority w:val="99"/>
    <w:semiHidden/>
    <w:unhideWhenUsed/>
    <w:qFormat/>
    <w:rsid w:val="00554176"/>
    <w:pPr>
      <w:widowControl w:val="0"/>
      <w:ind w:firstLine="420"/>
    </w:pPr>
    <w:rPr>
      <w:rFonts w:ascii="Arial" w:hAnsi="Arial" w:cstheme="minorBidi"/>
    </w:rPr>
  </w:style>
  <w:style w:type="paragraph" w:styleId="af">
    <w:name w:val="caption"/>
    <w:basedOn w:val="a3"/>
    <w:next w:val="a3"/>
    <w:uiPriority w:val="35"/>
    <w:unhideWhenUsed/>
    <w:qFormat/>
    <w:rsid w:val="00554176"/>
    <w:pPr>
      <w:widowControl w:val="0"/>
    </w:pPr>
    <w:rPr>
      <w:rFonts w:asciiTheme="majorHAnsi" w:eastAsia="黑体" w:hAnsiTheme="majorHAnsi" w:cstheme="majorBidi"/>
      <w:sz w:val="20"/>
      <w:szCs w:val="20"/>
    </w:rPr>
  </w:style>
  <w:style w:type="paragraph" w:styleId="53">
    <w:name w:val="index 5"/>
    <w:basedOn w:val="a3"/>
    <w:next w:val="a3"/>
    <w:uiPriority w:val="99"/>
    <w:semiHidden/>
    <w:unhideWhenUsed/>
    <w:qFormat/>
    <w:rsid w:val="00554176"/>
    <w:pPr>
      <w:widowControl w:val="0"/>
      <w:ind w:leftChars="800" w:left="800" w:firstLine="0"/>
    </w:pPr>
    <w:rPr>
      <w:rFonts w:ascii="Arial" w:hAnsi="Arial" w:cstheme="minorBidi"/>
    </w:rPr>
  </w:style>
  <w:style w:type="paragraph" w:styleId="a0">
    <w:name w:val="List Bullet"/>
    <w:basedOn w:val="a3"/>
    <w:uiPriority w:val="99"/>
    <w:semiHidden/>
    <w:unhideWhenUsed/>
    <w:qFormat/>
    <w:rsid w:val="00554176"/>
    <w:pPr>
      <w:widowControl w:val="0"/>
      <w:numPr>
        <w:numId w:val="4"/>
      </w:numPr>
      <w:contextualSpacing/>
    </w:pPr>
    <w:rPr>
      <w:rFonts w:ascii="Arial" w:hAnsi="Arial" w:cstheme="minorBidi"/>
    </w:rPr>
  </w:style>
  <w:style w:type="paragraph" w:styleId="af0">
    <w:name w:val="envelope address"/>
    <w:basedOn w:val="a3"/>
    <w:uiPriority w:val="99"/>
    <w:semiHidden/>
    <w:unhideWhenUsed/>
    <w:qFormat/>
    <w:rsid w:val="00554176"/>
    <w:pPr>
      <w:framePr w:w="7920" w:h="1980" w:hRule="exact" w:hSpace="180" w:wrap="around" w:hAnchor="page" w:xAlign="center" w:yAlign="bottom"/>
      <w:widowControl w:val="0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1">
    <w:name w:val="Document Map"/>
    <w:basedOn w:val="a3"/>
    <w:link w:val="af2"/>
    <w:uiPriority w:val="99"/>
    <w:semiHidden/>
    <w:unhideWhenUsed/>
    <w:qFormat/>
    <w:rsid w:val="00554176"/>
    <w:pPr>
      <w:widowControl w:val="0"/>
    </w:pPr>
    <w:rPr>
      <w:rFonts w:ascii="Microsoft YaHei UI" w:eastAsia="Microsoft YaHei UI" w:hAnsi="Arial" w:cstheme="minorBidi"/>
      <w:sz w:val="18"/>
      <w:szCs w:val="18"/>
    </w:rPr>
  </w:style>
  <w:style w:type="character" w:customStyle="1" w:styleId="af2">
    <w:name w:val="文档结构图 字符"/>
    <w:basedOn w:val="a4"/>
    <w:link w:val="af1"/>
    <w:uiPriority w:val="99"/>
    <w:semiHidden/>
    <w:qFormat/>
    <w:rsid w:val="00554176"/>
    <w:rPr>
      <w:rFonts w:ascii="Microsoft YaHei UI" w:eastAsia="Microsoft YaHei UI" w:hAnsi="Arial"/>
      <w:sz w:val="18"/>
      <w:szCs w:val="18"/>
    </w:rPr>
  </w:style>
  <w:style w:type="paragraph" w:styleId="af3">
    <w:name w:val="toa heading"/>
    <w:basedOn w:val="a3"/>
    <w:next w:val="a3"/>
    <w:uiPriority w:val="99"/>
    <w:semiHidden/>
    <w:unhideWhenUsed/>
    <w:qFormat/>
    <w:rsid w:val="00554176"/>
    <w:pPr>
      <w:widowControl w:val="0"/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4">
    <w:name w:val="annotation text"/>
    <w:basedOn w:val="a3"/>
    <w:link w:val="af5"/>
    <w:uiPriority w:val="99"/>
    <w:semiHidden/>
    <w:unhideWhenUsed/>
    <w:qFormat/>
    <w:rsid w:val="00554176"/>
  </w:style>
  <w:style w:type="character" w:customStyle="1" w:styleId="af5">
    <w:name w:val="批注文字 字符"/>
    <w:basedOn w:val="a4"/>
    <w:link w:val="af4"/>
    <w:uiPriority w:val="99"/>
    <w:semiHidden/>
    <w:qFormat/>
    <w:rsid w:val="00554176"/>
    <w:rPr>
      <w:rFonts w:ascii="宋体" w:eastAsia="宋体" w:hAnsi="宋体" w:cs="宋体"/>
    </w:rPr>
  </w:style>
  <w:style w:type="paragraph" w:styleId="61">
    <w:name w:val="index 6"/>
    <w:basedOn w:val="a3"/>
    <w:next w:val="a3"/>
    <w:uiPriority w:val="99"/>
    <w:semiHidden/>
    <w:unhideWhenUsed/>
    <w:qFormat/>
    <w:rsid w:val="00554176"/>
    <w:pPr>
      <w:widowControl w:val="0"/>
      <w:ind w:leftChars="1000" w:left="1000" w:firstLine="0"/>
    </w:pPr>
    <w:rPr>
      <w:rFonts w:ascii="Arial" w:hAnsi="Arial" w:cstheme="minorBidi"/>
    </w:rPr>
  </w:style>
  <w:style w:type="paragraph" w:styleId="af6">
    <w:name w:val="Salutation"/>
    <w:basedOn w:val="a3"/>
    <w:next w:val="a3"/>
    <w:link w:val="af7"/>
    <w:uiPriority w:val="99"/>
    <w:semiHidden/>
    <w:unhideWhenUsed/>
    <w:qFormat/>
    <w:rsid w:val="00554176"/>
    <w:pPr>
      <w:widowControl w:val="0"/>
    </w:pPr>
    <w:rPr>
      <w:rFonts w:ascii="Arial" w:hAnsi="Arial" w:cstheme="minorBidi"/>
    </w:rPr>
  </w:style>
  <w:style w:type="character" w:customStyle="1" w:styleId="af7">
    <w:name w:val="称呼 字符"/>
    <w:basedOn w:val="a4"/>
    <w:link w:val="af6"/>
    <w:uiPriority w:val="99"/>
    <w:semiHidden/>
    <w:qFormat/>
    <w:rsid w:val="00554176"/>
    <w:rPr>
      <w:rFonts w:ascii="Arial" w:eastAsia="宋体" w:hAnsi="Arial"/>
    </w:rPr>
  </w:style>
  <w:style w:type="paragraph" w:styleId="35">
    <w:name w:val="Body Text 3"/>
    <w:basedOn w:val="a3"/>
    <w:link w:val="36"/>
    <w:uiPriority w:val="99"/>
    <w:semiHidden/>
    <w:unhideWhenUsed/>
    <w:qFormat/>
    <w:rsid w:val="00554176"/>
    <w:pPr>
      <w:widowControl w:val="0"/>
      <w:spacing w:after="120"/>
    </w:pPr>
    <w:rPr>
      <w:rFonts w:ascii="Arial" w:hAnsi="Arial" w:cstheme="minorBidi"/>
      <w:sz w:val="16"/>
      <w:szCs w:val="16"/>
    </w:rPr>
  </w:style>
  <w:style w:type="character" w:customStyle="1" w:styleId="36">
    <w:name w:val="正文文本 3 字符"/>
    <w:basedOn w:val="a4"/>
    <w:link w:val="35"/>
    <w:uiPriority w:val="99"/>
    <w:semiHidden/>
    <w:qFormat/>
    <w:rsid w:val="00554176"/>
    <w:rPr>
      <w:rFonts w:ascii="Arial" w:eastAsia="宋体" w:hAnsi="Arial"/>
      <w:sz w:val="16"/>
      <w:szCs w:val="16"/>
    </w:rPr>
  </w:style>
  <w:style w:type="paragraph" w:styleId="af8">
    <w:name w:val="Closing"/>
    <w:basedOn w:val="a3"/>
    <w:link w:val="af9"/>
    <w:uiPriority w:val="99"/>
    <w:semiHidden/>
    <w:unhideWhenUsed/>
    <w:qFormat/>
    <w:rsid w:val="00554176"/>
    <w:pPr>
      <w:widowControl w:val="0"/>
      <w:ind w:leftChars="2100" w:left="100"/>
    </w:pPr>
    <w:rPr>
      <w:rFonts w:ascii="Arial" w:hAnsi="Arial" w:cstheme="minorBidi"/>
    </w:rPr>
  </w:style>
  <w:style w:type="character" w:customStyle="1" w:styleId="af9">
    <w:name w:val="结束语 字符"/>
    <w:basedOn w:val="a4"/>
    <w:link w:val="af8"/>
    <w:uiPriority w:val="99"/>
    <w:semiHidden/>
    <w:qFormat/>
    <w:rsid w:val="00554176"/>
    <w:rPr>
      <w:rFonts w:ascii="Arial" w:eastAsia="宋体" w:hAnsi="Arial"/>
    </w:rPr>
  </w:style>
  <w:style w:type="paragraph" w:styleId="30">
    <w:name w:val="List Bullet 3"/>
    <w:basedOn w:val="a3"/>
    <w:uiPriority w:val="99"/>
    <w:semiHidden/>
    <w:unhideWhenUsed/>
    <w:qFormat/>
    <w:rsid w:val="00554176"/>
    <w:pPr>
      <w:widowControl w:val="0"/>
      <w:numPr>
        <w:numId w:val="5"/>
      </w:numPr>
      <w:adjustRightInd w:val="0"/>
      <w:contextualSpacing/>
    </w:pPr>
    <w:rPr>
      <w:rFonts w:ascii="Arial" w:hAnsi="Arial" w:cstheme="minorBidi"/>
    </w:rPr>
  </w:style>
  <w:style w:type="paragraph" w:styleId="afa">
    <w:name w:val="Body Text"/>
    <w:basedOn w:val="a3"/>
    <w:link w:val="afb"/>
    <w:uiPriority w:val="99"/>
    <w:qFormat/>
    <w:rsid w:val="00554176"/>
    <w:pPr>
      <w:autoSpaceDE w:val="0"/>
      <w:autoSpaceDN w:val="0"/>
    </w:pPr>
    <w:rPr>
      <w:kern w:val="0"/>
      <w:szCs w:val="21"/>
      <w:lang w:eastAsia="en-US"/>
    </w:rPr>
  </w:style>
  <w:style w:type="character" w:customStyle="1" w:styleId="afb">
    <w:name w:val="正文文本 字符"/>
    <w:basedOn w:val="a4"/>
    <w:link w:val="afa"/>
    <w:uiPriority w:val="99"/>
    <w:qFormat/>
    <w:rsid w:val="00554176"/>
    <w:rPr>
      <w:rFonts w:ascii="宋体" w:eastAsia="宋体" w:hAnsi="宋体" w:cs="宋体"/>
      <w:kern w:val="0"/>
      <w:szCs w:val="21"/>
      <w:lang w:eastAsia="en-US"/>
    </w:rPr>
  </w:style>
  <w:style w:type="paragraph" w:styleId="afc">
    <w:name w:val="Body Text Indent"/>
    <w:basedOn w:val="a3"/>
    <w:link w:val="afd"/>
    <w:uiPriority w:val="99"/>
    <w:semiHidden/>
    <w:unhideWhenUsed/>
    <w:qFormat/>
    <w:rsid w:val="00554176"/>
    <w:pPr>
      <w:widowControl w:val="0"/>
      <w:spacing w:after="120"/>
      <w:ind w:leftChars="200" w:left="420"/>
    </w:pPr>
    <w:rPr>
      <w:rFonts w:ascii="Arial" w:hAnsi="Arial" w:cstheme="minorBidi"/>
    </w:rPr>
  </w:style>
  <w:style w:type="character" w:customStyle="1" w:styleId="afd">
    <w:name w:val="正文文本缩进 字符"/>
    <w:basedOn w:val="a4"/>
    <w:link w:val="afc"/>
    <w:uiPriority w:val="99"/>
    <w:semiHidden/>
    <w:qFormat/>
    <w:rsid w:val="00554176"/>
    <w:rPr>
      <w:rFonts w:ascii="Arial" w:eastAsia="宋体" w:hAnsi="Arial"/>
    </w:rPr>
  </w:style>
  <w:style w:type="paragraph" w:styleId="3">
    <w:name w:val="List Number 3"/>
    <w:basedOn w:val="a3"/>
    <w:uiPriority w:val="99"/>
    <w:semiHidden/>
    <w:unhideWhenUsed/>
    <w:qFormat/>
    <w:rsid w:val="00554176"/>
    <w:pPr>
      <w:widowControl w:val="0"/>
      <w:numPr>
        <w:numId w:val="6"/>
      </w:numPr>
      <w:contextualSpacing/>
    </w:pPr>
    <w:rPr>
      <w:rFonts w:ascii="Arial" w:hAnsi="Arial" w:cstheme="minorBidi"/>
    </w:rPr>
  </w:style>
  <w:style w:type="paragraph" w:styleId="23">
    <w:name w:val="List 2"/>
    <w:basedOn w:val="a3"/>
    <w:uiPriority w:val="99"/>
    <w:semiHidden/>
    <w:unhideWhenUsed/>
    <w:qFormat/>
    <w:rsid w:val="00554176"/>
    <w:pPr>
      <w:widowControl w:val="0"/>
      <w:ind w:leftChars="200" w:left="100" w:hangingChars="200" w:hanging="200"/>
      <w:contextualSpacing/>
    </w:pPr>
    <w:rPr>
      <w:rFonts w:ascii="Arial" w:hAnsi="Arial" w:cstheme="minorBidi"/>
    </w:rPr>
  </w:style>
  <w:style w:type="paragraph" w:styleId="afe">
    <w:name w:val="List Continue"/>
    <w:basedOn w:val="a3"/>
    <w:uiPriority w:val="99"/>
    <w:semiHidden/>
    <w:unhideWhenUsed/>
    <w:qFormat/>
    <w:rsid w:val="00554176"/>
    <w:pPr>
      <w:widowControl w:val="0"/>
      <w:spacing w:after="120"/>
      <w:ind w:leftChars="200" w:left="420"/>
      <w:contextualSpacing/>
    </w:pPr>
    <w:rPr>
      <w:rFonts w:ascii="Arial" w:hAnsi="Arial" w:cstheme="minorBidi"/>
    </w:rPr>
  </w:style>
  <w:style w:type="paragraph" w:styleId="aff">
    <w:name w:val="Block Text"/>
    <w:basedOn w:val="a3"/>
    <w:uiPriority w:val="99"/>
    <w:semiHidden/>
    <w:unhideWhenUsed/>
    <w:qFormat/>
    <w:rsid w:val="00554176"/>
    <w:pPr>
      <w:widowControl w:val="0"/>
      <w:spacing w:after="120"/>
      <w:ind w:leftChars="700" w:left="1440" w:rightChars="700" w:right="1440"/>
    </w:pPr>
    <w:rPr>
      <w:rFonts w:ascii="Arial" w:hAnsi="Arial" w:cstheme="minorBidi"/>
    </w:rPr>
  </w:style>
  <w:style w:type="paragraph" w:styleId="20">
    <w:name w:val="List Bullet 2"/>
    <w:basedOn w:val="a3"/>
    <w:uiPriority w:val="99"/>
    <w:semiHidden/>
    <w:unhideWhenUsed/>
    <w:qFormat/>
    <w:rsid w:val="00554176"/>
    <w:pPr>
      <w:widowControl w:val="0"/>
      <w:numPr>
        <w:numId w:val="7"/>
      </w:numPr>
      <w:contextualSpacing/>
    </w:pPr>
    <w:rPr>
      <w:rFonts w:ascii="Arial" w:hAnsi="Arial" w:cstheme="minorBidi"/>
    </w:rPr>
  </w:style>
  <w:style w:type="paragraph" w:styleId="HTML">
    <w:name w:val="HTML Address"/>
    <w:basedOn w:val="a3"/>
    <w:link w:val="HTML0"/>
    <w:uiPriority w:val="99"/>
    <w:semiHidden/>
    <w:unhideWhenUsed/>
    <w:qFormat/>
    <w:rsid w:val="00554176"/>
    <w:pPr>
      <w:widowControl w:val="0"/>
    </w:pPr>
    <w:rPr>
      <w:rFonts w:ascii="Arial" w:hAnsi="Arial" w:cstheme="minorBidi"/>
      <w:i/>
      <w:iCs/>
    </w:rPr>
  </w:style>
  <w:style w:type="character" w:customStyle="1" w:styleId="HTML0">
    <w:name w:val="HTML 地址 字符"/>
    <w:basedOn w:val="a4"/>
    <w:link w:val="HTML"/>
    <w:uiPriority w:val="99"/>
    <w:semiHidden/>
    <w:qFormat/>
    <w:rsid w:val="00554176"/>
    <w:rPr>
      <w:rFonts w:ascii="Arial" w:eastAsia="宋体" w:hAnsi="Arial"/>
      <w:i/>
      <w:iCs/>
    </w:rPr>
  </w:style>
  <w:style w:type="paragraph" w:styleId="44">
    <w:name w:val="index 4"/>
    <w:basedOn w:val="a3"/>
    <w:next w:val="a3"/>
    <w:uiPriority w:val="99"/>
    <w:semiHidden/>
    <w:unhideWhenUsed/>
    <w:qFormat/>
    <w:rsid w:val="00554176"/>
    <w:pPr>
      <w:widowControl w:val="0"/>
      <w:ind w:leftChars="600" w:left="600" w:firstLine="0"/>
    </w:pPr>
    <w:rPr>
      <w:rFonts w:ascii="Arial" w:hAnsi="Arial" w:cstheme="minorBidi"/>
    </w:rPr>
  </w:style>
  <w:style w:type="paragraph" w:styleId="TOC5">
    <w:name w:val="toc 5"/>
    <w:basedOn w:val="a3"/>
    <w:next w:val="a3"/>
    <w:uiPriority w:val="39"/>
    <w:unhideWhenUsed/>
    <w:qFormat/>
    <w:rsid w:val="00554176"/>
    <w:pPr>
      <w:widowControl w:val="0"/>
      <w:ind w:leftChars="800" w:left="1680"/>
    </w:pPr>
    <w:rPr>
      <w:rFonts w:ascii="Arial" w:hAnsi="Arial" w:cstheme="minorBidi"/>
    </w:rPr>
  </w:style>
  <w:style w:type="paragraph" w:styleId="TOC3">
    <w:name w:val="toc 3"/>
    <w:basedOn w:val="a3"/>
    <w:next w:val="a3"/>
    <w:uiPriority w:val="39"/>
    <w:unhideWhenUsed/>
    <w:qFormat/>
    <w:rsid w:val="00554176"/>
    <w:pPr>
      <w:spacing w:line="400" w:lineRule="exact"/>
      <w:ind w:leftChars="400" w:left="400"/>
    </w:pPr>
    <w:rPr>
      <w:rFonts w:cs="Times New Roman"/>
      <w:kern w:val="0"/>
      <w:sz w:val="24"/>
    </w:rPr>
  </w:style>
  <w:style w:type="paragraph" w:styleId="aff0">
    <w:name w:val="Plain Text"/>
    <w:basedOn w:val="a3"/>
    <w:link w:val="aff1"/>
    <w:uiPriority w:val="99"/>
    <w:semiHidden/>
    <w:unhideWhenUsed/>
    <w:qFormat/>
    <w:rsid w:val="00554176"/>
    <w:pPr>
      <w:widowControl w:val="0"/>
    </w:pPr>
    <w:rPr>
      <w:rFonts w:asciiTheme="minorEastAsia" w:eastAsiaTheme="minorEastAsia" w:hAnsi="Courier New" w:cs="Courier New"/>
    </w:rPr>
  </w:style>
  <w:style w:type="character" w:customStyle="1" w:styleId="aff1">
    <w:name w:val="纯文本 字符"/>
    <w:basedOn w:val="a4"/>
    <w:link w:val="aff0"/>
    <w:uiPriority w:val="99"/>
    <w:semiHidden/>
    <w:qFormat/>
    <w:rsid w:val="00554176"/>
    <w:rPr>
      <w:rFonts w:asciiTheme="minorEastAsia" w:hAnsi="Courier New" w:cs="Courier New"/>
    </w:rPr>
  </w:style>
  <w:style w:type="paragraph" w:styleId="50">
    <w:name w:val="List Bullet 5"/>
    <w:basedOn w:val="a3"/>
    <w:uiPriority w:val="99"/>
    <w:semiHidden/>
    <w:unhideWhenUsed/>
    <w:qFormat/>
    <w:rsid w:val="00554176"/>
    <w:pPr>
      <w:widowControl w:val="0"/>
      <w:numPr>
        <w:numId w:val="8"/>
      </w:numPr>
      <w:contextualSpacing/>
    </w:pPr>
    <w:rPr>
      <w:rFonts w:ascii="Arial" w:hAnsi="Arial" w:cstheme="minorBidi"/>
    </w:rPr>
  </w:style>
  <w:style w:type="paragraph" w:styleId="4">
    <w:name w:val="List Number 4"/>
    <w:basedOn w:val="a3"/>
    <w:uiPriority w:val="99"/>
    <w:semiHidden/>
    <w:unhideWhenUsed/>
    <w:qFormat/>
    <w:rsid w:val="00554176"/>
    <w:pPr>
      <w:widowControl w:val="0"/>
      <w:numPr>
        <w:numId w:val="9"/>
      </w:numPr>
      <w:contextualSpacing/>
    </w:pPr>
    <w:rPr>
      <w:rFonts w:ascii="Arial" w:hAnsi="Arial" w:cstheme="minorBidi"/>
    </w:rPr>
  </w:style>
  <w:style w:type="paragraph" w:styleId="TOC8">
    <w:name w:val="toc 8"/>
    <w:basedOn w:val="a3"/>
    <w:next w:val="a3"/>
    <w:uiPriority w:val="39"/>
    <w:unhideWhenUsed/>
    <w:qFormat/>
    <w:rsid w:val="00554176"/>
    <w:pPr>
      <w:widowControl w:val="0"/>
      <w:ind w:leftChars="1400" w:left="2940"/>
    </w:pPr>
    <w:rPr>
      <w:rFonts w:ascii="Arial" w:hAnsi="Arial" w:cstheme="minorBidi"/>
    </w:rPr>
  </w:style>
  <w:style w:type="paragraph" w:styleId="37">
    <w:name w:val="index 3"/>
    <w:basedOn w:val="a3"/>
    <w:next w:val="a3"/>
    <w:uiPriority w:val="99"/>
    <w:semiHidden/>
    <w:unhideWhenUsed/>
    <w:qFormat/>
    <w:rsid w:val="00554176"/>
    <w:pPr>
      <w:widowControl w:val="0"/>
      <w:ind w:leftChars="400" w:left="400" w:firstLine="0"/>
    </w:pPr>
    <w:rPr>
      <w:rFonts w:ascii="Arial" w:hAnsi="Arial" w:cstheme="minorBidi"/>
    </w:rPr>
  </w:style>
  <w:style w:type="paragraph" w:styleId="aff2">
    <w:name w:val="Date"/>
    <w:basedOn w:val="a3"/>
    <w:next w:val="a3"/>
    <w:link w:val="aff3"/>
    <w:uiPriority w:val="99"/>
    <w:semiHidden/>
    <w:unhideWhenUsed/>
    <w:qFormat/>
    <w:rsid w:val="00554176"/>
    <w:pPr>
      <w:ind w:leftChars="2500" w:left="100"/>
    </w:pPr>
  </w:style>
  <w:style w:type="character" w:customStyle="1" w:styleId="aff3">
    <w:name w:val="日期 字符"/>
    <w:basedOn w:val="a4"/>
    <w:link w:val="aff2"/>
    <w:uiPriority w:val="99"/>
    <w:semiHidden/>
    <w:qFormat/>
    <w:rsid w:val="00554176"/>
    <w:rPr>
      <w:rFonts w:ascii="宋体" w:eastAsia="宋体" w:hAnsi="宋体" w:cs="宋体"/>
    </w:rPr>
  </w:style>
  <w:style w:type="paragraph" w:styleId="24">
    <w:name w:val="Body Text Indent 2"/>
    <w:basedOn w:val="a3"/>
    <w:link w:val="25"/>
    <w:uiPriority w:val="99"/>
    <w:semiHidden/>
    <w:unhideWhenUsed/>
    <w:qFormat/>
    <w:rsid w:val="00554176"/>
    <w:pPr>
      <w:widowControl w:val="0"/>
      <w:spacing w:after="120" w:line="480" w:lineRule="auto"/>
      <w:ind w:leftChars="200" w:left="420"/>
    </w:pPr>
    <w:rPr>
      <w:rFonts w:ascii="Arial" w:hAnsi="Arial" w:cstheme="minorBidi"/>
    </w:rPr>
  </w:style>
  <w:style w:type="character" w:customStyle="1" w:styleId="25">
    <w:name w:val="正文文本缩进 2 字符"/>
    <w:basedOn w:val="a4"/>
    <w:link w:val="24"/>
    <w:uiPriority w:val="99"/>
    <w:semiHidden/>
    <w:qFormat/>
    <w:rsid w:val="00554176"/>
    <w:rPr>
      <w:rFonts w:ascii="Arial" w:eastAsia="宋体" w:hAnsi="Arial"/>
    </w:rPr>
  </w:style>
  <w:style w:type="paragraph" w:styleId="aff4">
    <w:name w:val="endnote text"/>
    <w:basedOn w:val="a3"/>
    <w:link w:val="aff5"/>
    <w:uiPriority w:val="99"/>
    <w:semiHidden/>
    <w:unhideWhenUsed/>
    <w:qFormat/>
    <w:rsid w:val="00554176"/>
    <w:pPr>
      <w:widowControl w:val="0"/>
      <w:snapToGrid w:val="0"/>
      <w:jc w:val="left"/>
    </w:pPr>
    <w:rPr>
      <w:rFonts w:ascii="Arial" w:hAnsi="Arial" w:cstheme="minorBidi"/>
    </w:rPr>
  </w:style>
  <w:style w:type="character" w:customStyle="1" w:styleId="aff5">
    <w:name w:val="尾注文本 字符"/>
    <w:basedOn w:val="a4"/>
    <w:link w:val="aff4"/>
    <w:uiPriority w:val="99"/>
    <w:semiHidden/>
    <w:qFormat/>
    <w:rsid w:val="00554176"/>
    <w:rPr>
      <w:rFonts w:ascii="Arial" w:eastAsia="宋体" w:hAnsi="Arial"/>
    </w:rPr>
  </w:style>
  <w:style w:type="paragraph" w:styleId="54">
    <w:name w:val="List Continue 5"/>
    <w:basedOn w:val="a3"/>
    <w:uiPriority w:val="99"/>
    <w:semiHidden/>
    <w:unhideWhenUsed/>
    <w:qFormat/>
    <w:rsid w:val="00554176"/>
    <w:pPr>
      <w:widowControl w:val="0"/>
      <w:spacing w:after="120"/>
      <w:ind w:leftChars="1000" w:left="2100"/>
      <w:contextualSpacing/>
    </w:pPr>
    <w:rPr>
      <w:rFonts w:ascii="Arial" w:hAnsi="Arial" w:cstheme="minorBidi"/>
    </w:rPr>
  </w:style>
  <w:style w:type="paragraph" w:styleId="aff6">
    <w:name w:val="Balloon Text"/>
    <w:basedOn w:val="a3"/>
    <w:link w:val="aff7"/>
    <w:uiPriority w:val="99"/>
    <w:semiHidden/>
    <w:unhideWhenUsed/>
    <w:qFormat/>
    <w:rsid w:val="00554176"/>
    <w:rPr>
      <w:sz w:val="18"/>
      <w:szCs w:val="18"/>
    </w:rPr>
  </w:style>
  <w:style w:type="character" w:customStyle="1" w:styleId="aff7">
    <w:name w:val="批注框文本 字符"/>
    <w:basedOn w:val="a4"/>
    <w:link w:val="aff6"/>
    <w:uiPriority w:val="99"/>
    <w:semiHidden/>
    <w:qFormat/>
    <w:rsid w:val="00554176"/>
    <w:rPr>
      <w:rFonts w:ascii="宋体" w:eastAsia="宋体" w:hAnsi="宋体" w:cs="宋体"/>
      <w:sz w:val="18"/>
      <w:szCs w:val="18"/>
    </w:rPr>
  </w:style>
  <w:style w:type="paragraph" w:styleId="aff8">
    <w:name w:val="footer"/>
    <w:basedOn w:val="a3"/>
    <w:link w:val="aff9"/>
    <w:uiPriority w:val="99"/>
    <w:unhideWhenUsed/>
    <w:qFormat/>
    <w:rsid w:val="0055417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9">
    <w:name w:val="页脚 字符"/>
    <w:basedOn w:val="a4"/>
    <w:link w:val="aff8"/>
    <w:uiPriority w:val="99"/>
    <w:qFormat/>
    <w:rsid w:val="00554176"/>
    <w:rPr>
      <w:rFonts w:ascii="宋体" w:eastAsia="宋体" w:hAnsi="宋体" w:cs="宋体"/>
      <w:sz w:val="18"/>
      <w:szCs w:val="18"/>
    </w:rPr>
  </w:style>
  <w:style w:type="paragraph" w:styleId="affa">
    <w:name w:val="envelope return"/>
    <w:basedOn w:val="a3"/>
    <w:uiPriority w:val="99"/>
    <w:semiHidden/>
    <w:unhideWhenUsed/>
    <w:qFormat/>
    <w:rsid w:val="00554176"/>
    <w:pPr>
      <w:widowControl w:val="0"/>
      <w:snapToGrid w:val="0"/>
    </w:pPr>
    <w:rPr>
      <w:rFonts w:asciiTheme="majorHAnsi" w:eastAsiaTheme="majorEastAsia" w:hAnsiTheme="majorHAnsi" w:cstheme="majorBidi"/>
    </w:rPr>
  </w:style>
  <w:style w:type="paragraph" w:styleId="affb">
    <w:name w:val="header"/>
    <w:basedOn w:val="a3"/>
    <w:link w:val="affc"/>
    <w:uiPriority w:val="99"/>
    <w:unhideWhenUsed/>
    <w:qFormat/>
    <w:rsid w:val="0055417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c">
    <w:name w:val="页眉 字符"/>
    <w:basedOn w:val="a4"/>
    <w:link w:val="affb"/>
    <w:uiPriority w:val="99"/>
    <w:qFormat/>
    <w:rsid w:val="00554176"/>
    <w:rPr>
      <w:rFonts w:ascii="宋体" w:eastAsia="宋体" w:hAnsi="宋体" w:cs="宋体"/>
      <w:sz w:val="18"/>
      <w:szCs w:val="18"/>
    </w:rPr>
  </w:style>
  <w:style w:type="paragraph" w:styleId="affd">
    <w:name w:val="Signature"/>
    <w:basedOn w:val="a3"/>
    <w:link w:val="affe"/>
    <w:uiPriority w:val="99"/>
    <w:semiHidden/>
    <w:unhideWhenUsed/>
    <w:qFormat/>
    <w:rsid w:val="00554176"/>
    <w:pPr>
      <w:widowControl w:val="0"/>
      <w:ind w:leftChars="2100" w:left="100"/>
    </w:pPr>
    <w:rPr>
      <w:rFonts w:ascii="Arial" w:hAnsi="Arial" w:cstheme="minorBidi"/>
    </w:rPr>
  </w:style>
  <w:style w:type="character" w:customStyle="1" w:styleId="affe">
    <w:name w:val="签名 字符"/>
    <w:basedOn w:val="a4"/>
    <w:link w:val="affd"/>
    <w:uiPriority w:val="99"/>
    <w:semiHidden/>
    <w:qFormat/>
    <w:rsid w:val="00554176"/>
    <w:rPr>
      <w:rFonts w:ascii="Arial" w:eastAsia="宋体" w:hAnsi="Arial"/>
    </w:rPr>
  </w:style>
  <w:style w:type="paragraph" w:styleId="TOC1">
    <w:name w:val="toc 1"/>
    <w:basedOn w:val="a3"/>
    <w:next w:val="a3"/>
    <w:uiPriority w:val="39"/>
    <w:unhideWhenUsed/>
    <w:qFormat/>
    <w:rsid w:val="00554176"/>
    <w:pPr>
      <w:spacing w:line="400" w:lineRule="exact"/>
    </w:pPr>
    <w:rPr>
      <w:rFonts w:eastAsia="黑体" w:cs="Times New Roman"/>
      <w:b/>
      <w:kern w:val="0"/>
      <w:sz w:val="24"/>
    </w:rPr>
  </w:style>
  <w:style w:type="paragraph" w:styleId="45">
    <w:name w:val="List Continue 4"/>
    <w:basedOn w:val="a3"/>
    <w:uiPriority w:val="99"/>
    <w:semiHidden/>
    <w:unhideWhenUsed/>
    <w:qFormat/>
    <w:rsid w:val="00554176"/>
    <w:pPr>
      <w:widowControl w:val="0"/>
      <w:spacing w:after="120"/>
      <w:ind w:leftChars="800" w:left="1680"/>
      <w:contextualSpacing/>
    </w:pPr>
    <w:rPr>
      <w:rFonts w:ascii="Arial" w:hAnsi="Arial" w:cstheme="minorBidi"/>
    </w:rPr>
  </w:style>
  <w:style w:type="paragraph" w:styleId="TOC4">
    <w:name w:val="toc 4"/>
    <w:basedOn w:val="a3"/>
    <w:next w:val="a3"/>
    <w:uiPriority w:val="39"/>
    <w:unhideWhenUsed/>
    <w:qFormat/>
    <w:rsid w:val="00554176"/>
    <w:pPr>
      <w:ind w:leftChars="400" w:left="400"/>
    </w:pPr>
    <w:rPr>
      <w:sz w:val="24"/>
    </w:rPr>
  </w:style>
  <w:style w:type="paragraph" w:styleId="12">
    <w:name w:val="index 1"/>
    <w:basedOn w:val="a3"/>
    <w:next w:val="a3"/>
    <w:autoRedefine/>
    <w:uiPriority w:val="99"/>
    <w:semiHidden/>
    <w:unhideWhenUsed/>
    <w:qFormat/>
    <w:rsid w:val="00554176"/>
    <w:pPr>
      <w:ind w:firstLine="0"/>
    </w:pPr>
  </w:style>
  <w:style w:type="paragraph" w:styleId="afff">
    <w:name w:val="index heading"/>
    <w:basedOn w:val="a3"/>
    <w:next w:val="12"/>
    <w:uiPriority w:val="99"/>
    <w:semiHidden/>
    <w:unhideWhenUsed/>
    <w:qFormat/>
    <w:rsid w:val="00554176"/>
    <w:pPr>
      <w:widowControl w:val="0"/>
    </w:pPr>
    <w:rPr>
      <w:rFonts w:asciiTheme="majorHAnsi" w:eastAsiaTheme="majorEastAsia" w:hAnsiTheme="majorHAnsi" w:cstheme="majorBidi"/>
      <w:b/>
      <w:bCs/>
    </w:rPr>
  </w:style>
  <w:style w:type="paragraph" w:styleId="afff0">
    <w:name w:val="Subtitle"/>
    <w:basedOn w:val="a3"/>
    <w:next w:val="a3"/>
    <w:link w:val="afff1"/>
    <w:uiPriority w:val="11"/>
    <w:qFormat/>
    <w:rsid w:val="00554176"/>
    <w:pPr>
      <w:widowControl w:val="0"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ff1">
    <w:name w:val="副标题 字符"/>
    <w:basedOn w:val="a4"/>
    <w:link w:val="afff0"/>
    <w:uiPriority w:val="11"/>
    <w:qFormat/>
    <w:rsid w:val="00554176"/>
    <w:rPr>
      <w:b/>
      <w:bCs/>
      <w:kern w:val="28"/>
      <w:sz w:val="32"/>
      <w:szCs w:val="32"/>
    </w:rPr>
  </w:style>
  <w:style w:type="paragraph" w:styleId="5">
    <w:name w:val="List Number 5"/>
    <w:basedOn w:val="a3"/>
    <w:uiPriority w:val="99"/>
    <w:semiHidden/>
    <w:unhideWhenUsed/>
    <w:qFormat/>
    <w:rsid w:val="00554176"/>
    <w:pPr>
      <w:widowControl w:val="0"/>
      <w:numPr>
        <w:numId w:val="10"/>
      </w:numPr>
      <w:contextualSpacing/>
    </w:pPr>
    <w:rPr>
      <w:rFonts w:ascii="Arial" w:hAnsi="Arial" w:cstheme="minorBidi"/>
    </w:rPr>
  </w:style>
  <w:style w:type="paragraph" w:styleId="afff2">
    <w:name w:val="List"/>
    <w:basedOn w:val="a3"/>
    <w:uiPriority w:val="99"/>
    <w:unhideWhenUsed/>
    <w:qFormat/>
    <w:rsid w:val="00554176"/>
    <w:pPr>
      <w:widowControl w:val="0"/>
      <w:ind w:left="200" w:hangingChars="200" w:hanging="200"/>
      <w:contextualSpacing/>
    </w:pPr>
    <w:rPr>
      <w:rFonts w:ascii="Arial" w:hAnsi="Arial" w:cstheme="minorBidi"/>
    </w:rPr>
  </w:style>
  <w:style w:type="paragraph" w:styleId="afff3">
    <w:name w:val="footnote text"/>
    <w:basedOn w:val="a3"/>
    <w:link w:val="afff4"/>
    <w:uiPriority w:val="99"/>
    <w:semiHidden/>
    <w:unhideWhenUsed/>
    <w:qFormat/>
    <w:rsid w:val="00554176"/>
    <w:pPr>
      <w:widowControl w:val="0"/>
      <w:snapToGrid w:val="0"/>
      <w:jc w:val="left"/>
    </w:pPr>
    <w:rPr>
      <w:rFonts w:ascii="Arial" w:hAnsi="Arial" w:cstheme="minorBidi"/>
      <w:sz w:val="18"/>
      <w:szCs w:val="18"/>
    </w:rPr>
  </w:style>
  <w:style w:type="character" w:customStyle="1" w:styleId="afff4">
    <w:name w:val="脚注文本 字符"/>
    <w:basedOn w:val="a4"/>
    <w:link w:val="afff3"/>
    <w:uiPriority w:val="99"/>
    <w:semiHidden/>
    <w:qFormat/>
    <w:rsid w:val="00554176"/>
    <w:rPr>
      <w:rFonts w:ascii="Arial" w:eastAsia="宋体" w:hAnsi="Arial"/>
      <w:sz w:val="18"/>
      <w:szCs w:val="18"/>
    </w:rPr>
  </w:style>
  <w:style w:type="paragraph" w:styleId="TOC6">
    <w:name w:val="toc 6"/>
    <w:basedOn w:val="a3"/>
    <w:next w:val="a3"/>
    <w:uiPriority w:val="39"/>
    <w:unhideWhenUsed/>
    <w:qFormat/>
    <w:rsid w:val="00554176"/>
    <w:pPr>
      <w:widowControl w:val="0"/>
      <w:ind w:leftChars="1000" w:left="2100"/>
    </w:pPr>
    <w:rPr>
      <w:rFonts w:ascii="Arial" w:hAnsi="Arial" w:cstheme="minorBidi"/>
    </w:rPr>
  </w:style>
  <w:style w:type="paragraph" w:styleId="55">
    <w:name w:val="List 5"/>
    <w:basedOn w:val="a3"/>
    <w:uiPriority w:val="99"/>
    <w:semiHidden/>
    <w:unhideWhenUsed/>
    <w:qFormat/>
    <w:rsid w:val="00554176"/>
    <w:pPr>
      <w:widowControl w:val="0"/>
      <w:ind w:leftChars="800" w:left="100" w:hangingChars="200" w:hanging="200"/>
      <w:contextualSpacing/>
    </w:pPr>
    <w:rPr>
      <w:rFonts w:ascii="Arial" w:hAnsi="Arial" w:cstheme="minorBidi"/>
    </w:rPr>
  </w:style>
  <w:style w:type="paragraph" w:styleId="38">
    <w:name w:val="Body Text Indent 3"/>
    <w:basedOn w:val="a3"/>
    <w:link w:val="39"/>
    <w:uiPriority w:val="99"/>
    <w:semiHidden/>
    <w:unhideWhenUsed/>
    <w:qFormat/>
    <w:rsid w:val="00554176"/>
    <w:pPr>
      <w:widowControl w:val="0"/>
      <w:spacing w:after="120"/>
      <w:ind w:leftChars="200" w:left="420"/>
    </w:pPr>
    <w:rPr>
      <w:rFonts w:ascii="Arial" w:hAnsi="Arial" w:cstheme="minorBidi"/>
      <w:sz w:val="16"/>
      <w:szCs w:val="16"/>
    </w:rPr>
  </w:style>
  <w:style w:type="character" w:customStyle="1" w:styleId="39">
    <w:name w:val="正文文本缩进 3 字符"/>
    <w:basedOn w:val="a4"/>
    <w:link w:val="38"/>
    <w:uiPriority w:val="99"/>
    <w:semiHidden/>
    <w:qFormat/>
    <w:rsid w:val="00554176"/>
    <w:rPr>
      <w:rFonts w:ascii="Arial" w:eastAsia="宋体" w:hAnsi="Arial"/>
      <w:sz w:val="16"/>
      <w:szCs w:val="16"/>
    </w:rPr>
  </w:style>
  <w:style w:type="paragraph" w:styleId="71">
    <w:name w:val="index 7"/>
    <w:basedOn w:val="a3"/>
    <w:next w:val="a3"/>
    <w:uiPriority w:val="99"/>
    <w:semiHidden/>
    <w:unhideWhenUsed/>
    <w:qFormat/>
    <w:rsid w:val="00554176"/>
    <w:pPr>
      <w:widowControl w:val="0"/>
      <w:ind w:leftChars="1200" w:left="1200" w:firstLine="0"/>
    </w:pPr>
    <w:rPr>
      <w:rFonts w:ascii="Arial" w:hAnsi="Arial" w:cstheme="minorBidi"/>
    </w:rPr>
  </w:style>
  <w:style w:type="paragraph" w:styleId="91">
    <w:name w:val="index 9"/>
    <w:basedOn w:val="a3"/>
    <w:next w:val="a3"/>
    <w:uiPriority w:val="99"/>
    <w:semiHidden/>
    <w:unhideWhenUsed/>
    <w:qFormat/>
    <w:rsid w:val="00554176"/>
    <w:pPr>
      <w:widowControl w:val="0"/>
      <w:ind w:leftChars="1600" w:left="1600" w:firstLine="0"/>
    </w:pPr>
    <w:rPr>
      <w:rFonts w:ascii="Arial" w:hAnsi="Arial" w:cstheme="minorBidi"/>
    </w:rPr>
  </w:style>
  <w:style w:type="paragraph" w:styleId="afff5">
    <w:name w:val="table of figures"/>
    <w:basedOn w:val="a3"/>
    <w:next w:val="a3"/>
    <w:uiPriority w:val="99"/>
    <w:semiHidden/>
    <w:unhideWhenUsed/>
    <w:qFormat/>
    <w:rsid w:val="00554176"/>
    <w:pPr>
      <w:widowControl w:val="0"/>
      <w:ind w:leftChars="200" w:left="200" w:hangingChars="200" w:hanging="200"/>
    </w:pPr>
    <w:rPr>
      <w:rFonts w:ascii="Arial" w:hAnsi="Arial" w:cstheme="minorBidi"/>
    </w:rPr>
  </w:style>
  <w:style w:type="paragraph" w:styleId="TOC2">
    <w:name w:val="toc 2"/>
    <w:basedOn w:val="a3"/>
    <w:next w:val="a3"/>
    <w:uiPriority w:val="39"/>
    <w:unhideWhenUsed/>
    <w:qFormat/>
    <w:rsid w:val="00554176"/>
    <w:pPr>
      <w:tabs>
        <w:tab w:val="right" w:leader="dot" w:pos="9742"/>
      </w:tabs>
      <w:spacing w:line="400" w:lineRule="exact"/>
      <w:ind w:leftChars="200" w:left="420"/>
    </w:pPr>
    <w:rPr>
      <w:rFonts w:cs="Times New Roman"/>
      <w:b/>
      <w:kern w:val="0"/>
      <w:sz w:val="24"/>
    </w:rPr>
  </w:style>
  <w:style w:type="paragraph" w:styleId="TOC9">
    <w:name w:val="toc 9"/>
    <w:basedOn w:val="a3"/>
    <w:next w:val="a3"/>
    <w:uiPriority w:val="39"/>
    <w:unhideWhenUsed/>
    <w:qFormat/>
    <w:rsid w:val="00554176"/>
    <w:pPr>
      <w:widowControl w:val="0"/>
      <w:ind w:leftChars="1600" w:left="3360"/>
    </w:pPr>
    <w:rPr>
      <w:rFonts w:ascii="Arial" w:hAnsi="Arial" w:cstheme="minorBidi"/>
    </w:rPr>
  </w:style>
  <w:style w:type="paragraph" w:styleId="26">
    <w:name w:val="Body Text 2"/>
    <w:basedOn w:val="a3"/>
    <w:link w:val="27"/>
    <w:uiPriority w:val="99"/>
    <w:semiHidden/>
    <w:unhideWhenUsed/>
    <w:qFormat/>
    <w:rsid w:val="00554176"/>
    <w:pPr>
      <w:widowControl w:val="0"/>
      <w:spacing w:after="120" w:line="480" w:lineRule="auto"/>
    </w:pPr>
    <w:rPr>
      <w:rFonts w:ascii="Arial" w:hAnsi="Arial" w:cstheme="minorBidi"/>
    </w:rPr>
  </w:style>
  <w:style w:type="character" w:customStyle="1" w:styleId="27">
    <w:name w:val="正文文本 2 字符"/>
    <w:basedOn w:val="a4"/>
    <w:link w:val="26"/>
    <w:uiPriority w:val="99"/>
    <w:semiHidden/>
    <w:qFormat/>
    <w:rsid w:val="00554176"/>
    <w:rPr>
      <w:rFonts w:ascii="Arial" w:eastAsia="宋体" w:hAnsi="Arial"/>
    </w:rPr>
  </w:style>
  <w:style w:type="paragraph" w:styleId="46">
    <w:name w:val="List 4"/>
    <w:basedOn w:val="a3"/>
    <w:uiPriority w:val="99"/>
    <w:semiHidden/>
    <w:unhideWhenUsed/>
    <w:qFormat/>
    <w:rsid w:val="00554176"/>
    <w:pPr>
      <w:widowControl w:val="0"/>
      <w:ind w:leftChars="600" w:left="100" w:hangingChars="200" w:hanging="200"/>
      <w:contextualSpacing/>
    </w:pPr>
    <w:rPr>
      <w:rFonts w:ascii="Arial" w:hAnsi="Arial" w:cstheme="minorBidi"/>
    </w:rPr>
  </w:style>
  <w:style w:type="paragraph" w:styleId="28">
    <w:name w:val="List Continue 2"/>
    <w:basedOn w:val="a3"/>
    <w:uiPriority w:val="99"/>
    <w:semiHidden/>
    <w:unhideWhenUsed/>
    <w:qFormat/>
    <w:rsid w:val="00554176"/>
    <w:pPr>
      <w:widowControl w:val="0"/>
      <w:spacing w:after="120"/>
      <w:ind w:leftChars="400" w:left="840"/>
      <w:contextualSpacing/>
    </w:pPr>
    <w:rPr>
      <w:rFonts w:ascii="Arial" w:hAnsi="Arial" w:cstheme="minorBidi"/>
    </w:rPr>
  </w:style>
  <w:style w:type="paragraph" w:styleId="afff6">
    <w:name w:val="Message Header"/>
    <w:basedOn w:val="a3"/>
    <w:link w:val="afff7"/>
    <w:uiPriority w:val="99"/>
    <w:semiHidden/>
    <w:unhideWhenUsed/>
    <w:qFormat/>
    <w:rsid w:val="00554176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7">
    <w:name w:val="信息标题 字符"/>
    <w:basedOn w:val="a4"/>
    <w:link w:val="afff6"/>
    <w:uiPriority w:val="99"/>
    <w:semiHidden/>
    <w:qFormat/>
    <w:rsid w:val="0055417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HTML1">
    <w:name w:val="HTML Preformatted"/>
    <w:basedOn w:val="a3"/>
    <w:link w:val="HTML2"/>
    <w:uiPriority w:val="99"/>
    <w:semiHidden/>
    <w:unhideWhenUsed/>
    <w:qFormat/>
    <w:rsid w:val="00554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jc w:val="left"/>
    </w:pPr>
    <w:rPr>
      <w:kern w:val="0"/>
      <w:sz w:val="24"/>
      <w:szCs w:val="24"/>
    </w:rPr>
  </w:style>
  <w:style w:type="character" w:customStyle="1" w:styleId="HTML2">
    <w:name w:val="HTML 预设格式 字符"/>
    <w:basedOn w:val="a4"/>
    <w:link w:val="HTML1"/>
    <w:uiPriority w:val="99"/>
    <w:semiHidden/>
    <w:qFormat/>
    <w:rsid w:val="00554176"/>
    <w:rPr>
      <w:rFonts w:ascii="宋体" w:eastAsia="宋体" w:hAnsi="宋体" w:cs="宋体"/>
      <w:kern w:val="0"/>
      <w:sz w:val="24"/>
      <w:szCs w:val="24"/>
    </w:rPr>
  </w:style>
  <w:style w:type="paragraph" w:styleId="afff8">
    <w:name w:val="Normal (Web)"/>
    <w:basedOn w:val="a3"/>
    <w:uiPriority w:val="99"/>
    <w:unhideWhenUsed/>
    <w:qFormat/>
    <w:rsid w:val="00554176"/>
    <w:pPr>
      <w:adjustRightInd w:val="0"/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styleId="3a">
    <w:name w:val="List Continue 3"/>
    <w:basedOn w:val="a3"/>
    <w:uiPriority w:val="99"/>
    <w:semiHidden/>
    <w:unhideWhenUsed/>
    <w:qFormat/>
    <w:rsid w:val="00554176"/>
    <w:pPr>
      <w:widowControl w:val="0"/>
      <w:spacing w:after="120"/>
      <w:ind w:leftChars="600" w:left="1260"/>
      <w:contextualSpacing/>
    </w:pPr>
    <w:rPr>
      <w:rFonts w:ascii="Arial" w:hAnsi="Arial" w:cstheme="minorBidi"/>
    </w:rPr>
  </w:style>
  <w:style w:type="paragraph" w:styleId="29">
    <w:name w:val="index 2"/>
    <w:basedOn w:val="a3"/>
    <w:next w:val="a3"/>
    <w:uiPriority w:val="99"/>
    <w:semiHidden/>
    <w:unhideWhenUsed/>
    <w:qFormat/>
    <w:rsid w:val="00554176"/>
    <w:pPr>
      <w:widowControl w:val="0"/>
      <w:ind w:leftChars="200" w:left="200" w:firstLine="0"/>
    </w:pPr>
    <w:rPr>
      <w:rFonts w:ascii="Arial" w:hAnsi="Arial" w:cstheme="minorBidi"/>
    </w:rPr>
  </w:style>
  <w:style w:type="paragraph" w:styleId="afff9">
    <w:name w:val="Title"/>
    <w:basedOn w:val="a3"/>
    <w:next w:val="a3"/>
    <w:link w:val="afffa"/>
    <w:uiPriority w:val="10"/>
    <w:qFormat/>
    <w:rsid w:val="00554176"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fa">
    <w:name w:val="标题 字符"/>
    <w:basedOn w:val="a4"/>
    <w:link w:val="afff9"/>
    <w:uiPriority w:val="10"/>
    <w:qFormat/>
    <w:rsid w:val="005541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ffb">
    <w:name w:val="annotation subject"/>
    <w:basedOn w:val="af4"/>
    <w:next w:val="af4"/>
    <w:link w:val="afffc"/>
    <w:uiPriority w:val="99"/>
    <w:semiHidden/>
    <w:unhideWhenUsed/>
    <w:qFormat/>
    <w:rsid w:val="00554176"/>
    <w:rPr>
      <w:b/>
      <w:bCs/>
    </w:rPr>
  </w:style>
  <w:style w:type="character" w:customStyle="1" w:styleId="afffc">
    <w:name w:val="批注主题 字符"/>
    <w:basedOn w:val="af5"/>
    <w:link w:val="afffb"/>
    <w:uiPriority w:val="99"/>
    <w:semiHidden/>
    <w:qFormat/>
    <w:rsid w:val="00554176"/>
    <w:rPr>
      <w:rFonts w:ascii="宋体" w:eastAsia="宋体" w:hAnsi="宋体" w:cs="宋体"/>
      <w:b/>
      <w:bCs/>
    </w:rPr>
  </w:style>
  <w:style w:type="paragraph" w:styleId="afffd">
    <w:name w:val="Body Text First Indent"/>
    <w:basedOn w:val="afa"/>
    <w:link w:val="afffe"/>
    <w:uiPriority w:val="99"/>
    <w:semiHidden/>
    <w:unhideWhenUsed/>
    <w:qFormat/>
    <w:rsid w:val="00554176"/>
    <w:pPr>
      <w:widowControl w:val="0"/>
      <w:autoSpaceDE/>
      <w:autoSpaceDN/>
      <w:spacing w:after="120"/>
      <w:ind w:firstLineChars="100" w:firstLine="420"/>
    </w:pPr>
    <w:rPr>
      <w:rFonts w:ascii="Arial" w:hAnsi="Arial" w:cstheme="minorBidi"/>
      <w:kern w:val="2"/>
      <w:szCs w:val="22"/>
      <w:lang w:eastAsia="zh-CN"/>
    </w:rPr>
  </w:style>
  <w:style w:type="character" w:customStyle="1" w:styleId="afffe">
    <w:name w:val="正文文本首行缩进 字符"/>
    <w:basedOn w:val="afb"/>
    <w:link w:val="afffd"/>
    <w:uiPriority w:val="99"/>
    <w:semiHidden/>
    <w:qFormat/>
    <w:rsid w:val="00554176"/>
    <w:rPr>
      <w:rFonts w:ascii="Arial" w:eastAsia="宋体" w:hAnsi="Arial" w:cs="宋体"/>
      <w:kern w:val="0"/>
      <w:szCs w:val="21"/>
      <w:lang w:eastAsia="en-US"/>
    </w:rPr>
  </w:style>
  <w:style w:type="paragraph" w:styleId="2a">
    <w:name w:val="Body Text First Indent 2"/>
    <w:basedOn w:val="afc"/>
    <w:link w:val="2b"/>
    <w:uiPriority w:val="99"/>
    <w:semiHidden/>
    <w:unhideWhenUsed/>
    <w:qFormat/>
    <w:rsid w:val="00554176"/>
    <w:pPr>
      <w:ind w:firstLine="420"/>
    </w:pPr>
  </w:style>
  <w:style w:type="character" w:customStyle="1" w:styleId="2b">
    <w:name w:val="正文文本首行缩进 2 字符"/>
    <w:basedOn w:val="afd"/>
    <w:link w:val="2a"/>
    <w:uiPriority w:val="99"/>
    <w:semiHidden/>
    <w:qFormat/>
    <w:rsid w:val="00554176"/>
    <w:rPr>
      <w:rFonts w:ascii="Arial" w:eastAsia="宋体" w:hAnsi="Arial"/>
    </w:rPr>
  </w:style>
  <w:style w:type="table" w:styleId="affff">
    <w:name w:val="Table Grid"/>
    <w:basedOn w:val="a5"/>
    <w:uiPriority w:val="39"/>
    <w:qFormat/>
    <w:rsid w:val="00554176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0">
    <w:name w:val="Strong"/>
    <w:basedOn w:val="a4"/>
    <w:uiPriority w:val="22"/>
    <w:qFormat/>
    <w:rsid w:val="00554176"/>
    <w:rPr>
      <w:b/>
      <w:bCs/>
    </w:rPr>
  </w:style>
  <w:style w:type="character" w:styleId="affff1">
    <w:name w:val="FollowedHyperlink"/>
    <w:basedOn w:val="a4"/>
    <w:uiPriority w:val="99"/>
    <w:semiHidden/>
    <w:unhideWhenUsed/>
    <w:qFormat/>
    <w:rsid w:val="00554176"/>
    <w:rPr>
      <w:color w:val="954F72" w:themeColor="followedHyperlink"/>
      <w:u w:val="single"/>
    </w:rPr>
  </w:style>
  <w:style w:type="character" w:styleId="HTML3">
    <w:name w:val="HTML Variable"/>
    <w:basedOn w:val="a4"/>
    <w:uiPriority w:val="99"/>
    <w:semiHidden/>
    <w:unhideWhenUsed/>
    <w:qFormat/>
    <w:rsid w:val="00554176"/>
    <w:rPr>
      <w:i/>
      <w:iCs/>
    </w:rPr>
  </w:style>
  <w:style w:type="character" w:styleId="affff2">
    <w:name w:val="Hyperlink"/>
    <w:basedOn w:val="a4"/>
    <w:uiPriority w:val="99"/>
    <w:unhideWhenUsed/>
    <w:qFormat/>
    <w:rsid w:val="00554176"/>
    <w:rPr>
      <w:color w:val="0563C1" w:themeColor="hyperlink"/>
      <w:u w:val="single"/>
    </w:rPr>
  </w:style>
  <w:style w:type="character" w:styleId="HTML4">
    <w:name w:val="HTML Code"/>
    <w:basedOn w:val="a4"/>
    <w:uiPriority w:val="99"/>
    <w:semiHidden/>
    <w:unhideWhenUsed/>
    <w:qFormat/>
    <w:rsid w:val="00554176"/>
    <w:rPr>
      <w:rFonts w:ascii="宋体" w:eastAsia="宋体" w:hAnsi="宋体" w:cs="宋体"/>
      <w:sz w:val="24"/>
      <w:szCs w:val="24"/>
    </w:rPr>
  </w:style>
  <w:style w:type="character" w:styleId="affff3">
    <w:name w:val="annotation reference"/>
    <w:basedOn w:val="a4"/>
    <w:uiPriority w:val="99"/>
    <w:semiHidden/>
    <w:unhideWhenUsed/>
    <w:qFormat/>
    <w:rsid w:val="00554176"/>
    <w:rPr>
      <w:sz w:val="21"/>
      <w:szCs w:val="21"/>
    </w:rPr>
  </w:style>
  <w:style w:type="character" w:styleId="HTML5">
    <w:name w:val="HTML Cite"/>
    <w:basedOn w:val="a4"/>
    <w:uiPriority w:val="99"/>
    <w:semiHidden/>
    <w:unhideWhenUsed/>
    <w:qFormat/>
    <w:rsid w:val="00554176"/>
    <w:rPr>
      <w:i/>
      <w:iCs/>
    </w:rPr>
  </w:style>
  <w:style w:type="paragraph" w:customStyle="1" w:styleId="Default">
    <w:name w:val="Default"/>
    <w:qFormat/>
    <w:rsid w:val="00554176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ffff4">
    <w:name w:val="List Paragraph"/>
    <w:basedOn w:val="a3"/>
    <w:link w:val="affff5"/>
    <w:uiPriority w:val="1"/>
    <w:qFormat/>
    <w:rsid w:val="00554176"/>
    <w:pPr>
      <w:ind w:firstLine="420"/>
    </w:pPr>
  </w:style>
  <w:style w:type="character" w:styleId="affff6">
    <w:name w:val="Placeholder Text"/>
    <w:basedOn w:val="a4"/>
    <w:uiPriority w:val="99"/>
    <w:semiHidden/>
    <w:qFormat/>
    <w:rsid w:val="00554176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554176"/>
    <w:pPr>
      <w:widowControl w:val="0"/>
      <w:autoSpaceDE w:val="0"/>
      <w:autoSpaceDN w:val="0"/>
    </w:pPr>
    <w:rPr>
      <w:kern w:val="0"/>
      <w:sz w:val="22"/>
      <w:szCs w:val="20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3"/>
    <w:uiPriority w:val="1"/>
    <w:qFormat/>
    <w:rsid w:val="00554176"/>
    <w:pPr>
      <w:autoSpaceDE w:val="0"/>
      <w:autoSpaceDN w:val="0"/>
      <w:spacing w:before="33"/>
      <w:jc w:val="center"/>
    </w:pPr>
    <w:rPr>
      <w:kern w:val="0"/>
      <w:sz w:val="22"/>
      <w:lang w:eastAsia="en-US"/>
    </w:rPr>
  </w:style>
  <w:style w:type="paragraph" w:customStyle="1" w:styleId="TOC10">
    <w:name w:val="TOC 标题1"/>
    <w:basedOn w:val="10"/>
    <w:next w:val="a3"/>
    <w:uiPriority w:val="39"/>
    <w:unhideWhenUsed/>
    <w:qFormat/>
    <w:rsid w:val="0055417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table" w:customStyle="1" w:styleId="2c">
    <w:name w:val="网格型2"/>
    <w:basedOn w:val="a5"/>
    <w:uiPriority w:val="59"/>
    <w:qFormat/>
    <w:rsid w:val="00554176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qFormat/>
    <w:rsid w:val="00554176"/>
    <w:pPr>
      <w:spacing w:after="160" w:line="259" w:lineRule="auto"/>
      <w:ind w:firstLine="420"/>
    </w:pPr>
    <w:rPr>
      <w:rFonts w:ascii="宋体" w:eastAsia="宋体" w:hAnsi="宋体" w:cs="Calibri"/>
      <w:color w:val="000000"/>
      <w:kern w:val="36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未处理的提及1"/>
    <w:basedOn w:val="a4"/>
    <w:uiPriority w:val="99"/>
    <w:semiHidden/>
    <w:unhideWhenUsed/>
    <w:qFormat/>
    <w:rsid w:val="00554176"/>
    <w:rPr>
      <w:color w:val="605E5C"/>
      <w:shd w:val="clear" w:color="auto" w:fill="E1DFDD"/>
    </w:rPr>
  </w:style>
  <w:style w:type="paragraph" w:customStyle="1" w:styleId="affff7">
    <w:name w:val="三级标题样式"/>
    <w:basedOn w:val="afa"/>
    <w:link w:val="affff8"/>
    <w:qFormat/>
    <w:rsid w:val="00554176"/>
    <w:pPr>
      <w:adjustRightInd w:val="0"/>
      <w:spacing w:beforeLines="50" w:before="156" w:afterLines="50" w:after="156"/>
      <w:ind w:left="420" w:firstLine="562"/>
      <w:jc w:val="left"/>
      <w:outlineLvl w:val="3"/>
    </w:pPr>
    <w:rPr>
      <w:rFonts w:hAnsi="Times New Roman"/>
      <w:b/>
      <w:sz w:val="28"/>
      <w:szCs w:val="24"/>
      <w:shd w:val="clear" w:color="auto" w:fill="FFFFFF"/>
    </w:rPr>
  </w:style>
  <w:style w:type="character" w:customStyle="1" w:styleId="affff8">
    <w:name w:val="三级标题样式 字符"/>
    <w:basedOn w:val="afb"/>
    <w:link w:val="affff7"/>
    <w:qFormat/>
    <w:rsid w:val="00554176"/>
    <w:rPr>
      <w:rFonts w:ascii="宋体" w:eastAsia="宋体" w:hAnsi="Times New Roman" w:cs="宋体"/>
      <w:b/>
      <w:kern w:val="0"/>
      <w:sz w:val="28"/>
      <w:szCs w:val="24"/>
      <w:lang w:eastAsia="en-US"/>
    </w:rPr>
  </w:style>
  <w:style w:type="character" w:customStyle="1" w:styleId="sc0">
    <w:name w:val="sc0"/>
    <w:basedOn w:val="a4"/>
    <w:qFormat/>
    <w:rsid w:val="00554176"/>
    <w:rPr>
      <w:rFonts w:ascii="Consolas" w:hAnsi="Consolas" w:hint="default"/>
      <w:color w:val="E0E2E4"/>
      <w:sz w:val="20"/>
      <w:szCs w:val="20"/>
    </w:rPr>
  </w:style>
  <w:style w:type="paragraph" w:customStyle="1" w:styleId="affff9">
    <w:name w:val="四级标题样式"/>
    <w:basedOn w:val="42"/>
    <w:link w:val="affffa"/>
    <w:qFormat/>
    <w:rsid w:val="00554176"/>
    <w:pPr>
      <w:widowControl w:val="0"/>
      <w:adjustRightInd w:val="0"/>
      <w:spacing w:before="120" w:after="120" w:line="240" w:lineRule="auto"/>
      <w:jc w:val="left"/>
    </w:pPr>
  </w:style>
  <w:style w:type="character" w:customStyle="1" w:styleId="affffa">
    <w:name w:val="四级标题样式 字符"/>
    <w:basedOn w:val="43"/>
    <w:link w:val="affff9"/>
    <w:qFormat/>
    <w:rsid w:val="00554176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affff5">
    <w:name w:val="列表段落 字符"/>
    <w:basedOn w:val="a4"/>
    <w:link w:val="affff4"/>
    <w:uiPriority w:val="1"/>
    <w:qFormat/>
    <w:rsid w:val="00554176"/>
    <w:rPr>
      <w:rFonts w:ascii="宋体" w:eastAsia="宋体" w:hAnsi="宋体" w:cs="宋体"/>
    </w:rPr>
  </w:style>
  <w:style w:type="paragraph" w:customStyle="1" w:styleId="220">
    <w:name w:val="样式 标题 2节题 + 首行缩进:  2 字符"/>
    <w:basedOn w:val="21"/>
    <w:qFormat/>
    <w:rsid w:val="00554176"/>
    <w:pPr>
      <w:keepLines w:val="0"/>
      <w:widowControl w:val="0"/>
      <w:adjustRightInd w:val="0"/>
      <w:spacing w:before="360" w:after="360" w:line="240" w:lineRule="auto"/>
    </w:pPr>
    <w:rPr>
      <w:rFonts w:ascii="宋体" w:eastAsia="楷体_GB2312" w:hAnsi="宋体" w:cs="Times New Roman"/>
      <w:b w:val="0"/>
      <w:bCs w:val="0"/>
      <w:kern w:val="40"/>
      <w:szCs w:val="20"/>
    </w:rPr>
  </w:style>
  <w:style w:type="character" w:customStyle="1" w:styleId="fontstyle01">
    <w:name w:val="fontstyle01"/>
    <w:basedOn w:val="a4"/>
    <w:qFormat/>
    <w:rsid w:val="00554176"/>
    <w:rPr>
      <w:rFonts w:ascii="HelveticaLTStd-Roman" w:hAnsi="HelveticaLTStd-Roman" w:hint="default"/>
      <w:color w:val="000000"/>
      <w:sz w:val="18"/>
      <w:szCs w:val="18"/>
    </w:rPr>
  </w:style>
  <w:style w:type="paragraph" w:customStyle="1" w:styleId="14">
    <w:name w:val="样式1"/>
    <w:basedOn w:val="afa"/>
    <w:link w:val="15"/>
    <w:qFormat/>
    <w:rsid w:val="00554176"/>
    <w:pPr>
      <w:adjustRightInd w:val="0"/>
      <w:spacing w:beforeLines="50" w:before="50" w:afterLines="50" w:after="50"/>
      <w:jc w:val="left"/>
      <w:outlineLvl w:val="2"/>
    </w:pPr>
    <w:rPr>
      <w:rFonts w:hAnsi="Times New Roman"/>
      <w:b/>
      <w:sz w:val="24"/>
      <w:szCs w:val="24"/>
    </w:rPr>
  </w:style>
  <w:style w:type="paragraph" w:customStyle="1" w:styleId="affffb">
    <w:name w:val="二级标题"/>
    <w:basedOn w:val="affff4"/>
    <w:link w:val="affffc"/>
    <w:qFormat/>
    <w:rsid w:val="00554176"/>
    <w:pPr>
      <w:adjustRightInd w:val="0"/>
      <w:spacing w:beforeLines="50" w:before="156" w:afterLines="50" w:after="156"/>
      <w:ind w:firstLineChars="0" w:firstLine="0"/>
      <w:jc w:val="left"/>
      <w:outlineLvl w:val="1"/>
    </w:pPr>
    <w:rPr>
      <w:b/>
      <w:sz w:val="32"/>
      <w:szCs w:val="32"/>
    </w:rPr>
  </w:style>
  <w:style w:type="character" w:customStyle="1" w:styleId="15">
    <w:name w:val="样式1 字符"/>
    <w:basedOn w:val="afb"/>
    <w:link w:val="14"/>
    <w:qFormat/>
    <w:rsid w:val="00554176"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1">
    <w:name w:val="1正文文本"/>
    <w:basedOn w:val="21"/>
    <w:link w:val="16"/>
    <w:qFormat/>
    <w:rsid w:val="00554176"/>
    <w:pPr>
      <w:keepNext w:val="0"/>
      <w:keepLines w:val="0"/>
      <w:widowControl w:val="0"/>
      <w:numPr>
        <w:ilvl w:val="2"/>
        <w:numId w:val="11"/>
      </w:numPr>
      <w:adjustRightInd w:val="0"/>
      <w:spacing w:beforeLines="50" w:before="156" w:afterLines="50" w:after="156" w:line="240" w:lineRule="auto"/>
      <w:jc w:val="left"/>
      <w:outlineLvl w:val="2"/>
    </w:pPr>
    <w:rPr>
      <w:rFonts w:ascii="宋体" w:eastAsia="Adobe 黑体 Std R" w:hAnsi="宋体" w:cs="Arial"/>
      <w:b w:val="0"/>
      <w:color w:val="000000"/>
      <w:kern w:val="36"/>
      <w:sz w:val="24"/>
      <w:szCs w:val="21"/>
    </w:rPr>
  </w:style>
  <w:style w:type="paragraph" w:customStyle="1" w:styleId="affffd">
    <w:name w:val="程序代码"/>
    <w:basedOn w:val="21"/>
    <w:link w:val="affffe"/>
    <w:qFormat/>
    <w:rsid w:val="00554176"/>
    <w:pPr>
      <w:keepNext w:val="0"/>
      <w:keepLines w:val="0"/>
      <w:widowControl w:val="0"/>
      <w:shd w:val="solid" w:color="D2D2D2" w:fill="D2D2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pacing w:line="240" w:lineRule="auto"/>
      <w:jc w:val="left"/>
      <w:outlineLvl w:val="9"/>
    </w:pPr>
    <w:rPr>
      <w:rFonts w:ascii="Arial" w:eastAsia="宋体" w:hAnsi="Arial" w:cs="Arial"/>
      <w:b w:val="0"/>
      <w:kern w:val="40"/>
      <w:sz w:val="18"/>
      <w:szCs w:val="24"/>
    </w:rPr>
  </w:style>
  <w:style w:type="character" w:customStyle="1" w:styleId="affffc">
    <w:name w:val="二级标题 字符"/>
    <w:basedOn w:val="affff5"/>
    <w:link w:val="affffb"/>
    <w:qFormat/>
    <w:rsid w:val="00554176"/>
    <w:rPr>
      <w:rFonts w:ascii="宋体" w:eastAsia="宋体" w:hAnsi="宋体" w:cs="宋体"/>
      <w:b/>
      <w:sz w:val="32"/>
      <w:szCs w:val="32"/>
    </w:rPr>
  </w:style>
  <w:style w:type="paragraph" w:customStyle="1" w:styleId="afffff">
    <w:name w:val="终端颜色"/>
    <w:basedOn w:val="a3"/>
    <w:link w:val="afffff0"/>
    <w:qFormat/>
    <w:rsid w:val="00554176"/>
    <w:pPr>
      <w:widowControl w:val="0"/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ind w:left="91"/>
      <w:jc w:val="left"/>
    </w:pPr>
    <w:rPr>
      <w:rFonts w:ascii="Arial" w:hAnsi="Arial" w:cs="Arial"/>
      <w:color w:val="FFFFFF" w:themeColor="background1"/>
      <w:kern w:val="40"/>
      <w:sz w:val="18"/>
      <w:szCs w:val="13"/>
    </w:rPr>
  </w:style>
  <w:style w:type="character" w:customStyle="1" w:styleId="afffff0">
    <w:name w:val="终端颜色 字符"/>
    <w:basedOn w:val="a4"/>
    <w:link w:val="afffff"/>
    <w:qFormat/>
    <w:rsid w:val="00554176"/>
    <w:rPr>
      <w:rFonts w:ascii="Arial" w:eastAsia="宋体" w:hAnsi="Arial" w:cs="Arial"/>
      <w:color w:val="FFFFFF" w:themeColor="background1"/>
      <w:kern w:val="40"/>
      <w:sz w:val="18"/>
      <w:szCs w:val="13"/>
      <w:shd w:val="solid" w:color="404040" w:fill="E7E6E6" w:themeFill="background2"/>
    </w:rPr>
  </w:style>
  <w:style w:type="table" w:customStyle="1" w:styleId="17">
    <w:name w:val="网格型1"/>
    <w:basedOn w:val="a5"/>
    <w:uiPriority w:val="39"/>
    <w:qFormat/>
    <w:rsid w:val="00554176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e">
    <w:name w:val="程序代码 字符"/>
    <w:basedOn w:val="22"/>
    <w:link w:val="affffd"/>
    <w:qFormat/>
    <w:rsid w:val="00554176"/>
    <w:rPr>
      <w:rFonts w:ascii="Arial" w:eastAsia="宋体" w:hAnsi="Arial" w:cs="Arial"/>
      <w:b w:val="0"/>
      <w:bCs/>
      <w:kern w:val="40"/>
      <w:sz w:val="18"/>
      <w:szCs w:val="24"/>
      <w:shd w:val="solid" w:color="D2D2D2" w:fill="D2D2D2"/>
    </w:rPr>
  </w:style>
  <w:style w:type="character" w:customStyle="1" w:styleId="variable">
    <w:name w:val="variable"/>
    <w:basedOn w:val="a4"/>
    <w:qFormat/>
    <w:rsid w:val="00554176"/>
  </w:style>
  <w:style w:type="character" w:customStyle="1" w:styleId="se">
    <w:name w:val="se"/>
    <w:basedOn w:val="a4"/>
    <w:qFormat/>
    <w:rsid w:val="00554176"/>
  </w:style>
  <w:style w:type="paragraph" w:customStyle="1" w:styleId="a1">
    <w:name w:val="五级标题样式"/>
    <w:basedOn w:val="51"/>
    <w:link w:val="afffff1"/>
    <w:qFormat/>
    <w:rsid w:val="00554176"/>
    <w:pPr>
      <w:widowControl w:val="0"/>
      <w:numPr>
        <w:ilvl w:val="4"/>
        <w:numId w:val="12"/>
      </w:numPr>
      <w:snapToGrid w:val="0"/>
      <w:spacing w:before="120" w:after="120" w:line="240" w:lineRule="auto"/>
      <w:ind w:left="0" w:firstLine="0"/>
    </w:pPr>
    <w:rPr>
      <w:rFonts w:ascii="Arial" w:hAnsi="Arial" w:cstheme="minorBidi"/>
    </w:rPr>
  </w:style>
  <w:style w:type="character" w:customStyle="1" w:styleId="afffff1">
    <w:name w:val="五级标题样式 字符"/>
    <w:basedOn w:val="a4"/>
    <w:link w:val="a1"/>
    <w:qFormat/>
    <w:rsid w:val="00554176"/>
    <w:rPr>
      <w:rFonts w:ascii="Arial" w:eastAsia="宋体" w:hAnsi="Arial"/>
      <w:b/>
      <w:bCs/>
      <w:szCs w:val="28"/>
    </w:rPr>
  </w:style>
  <w:style w:type="paragraph" w:customStyle="1" w:styleId="18">
    <w:name w:val="修订1"/>
    <w:hidden/>
    <w:uiPriority w:val="99"/>
    <w:semiHidden/>
    <w:qFormat/>
    <w:rsid w:val="00554176"/>
    <w:rPr>
      <w:rFonts w:ascii="Times New Roman" w:eastAsia="宋体" w:hAnsi="Times New Roman"/>
    </w:rPr>
  </w:style>
  <w:style w:type="character" w:customStyle="1" w:styleId="16">
    <w:name w:val="1正文文本 字符"/>
    <w:basedOn w:val="22"/>
    <w:link w:val="1"/>
    <w:qFormat/>
    <w:rsid w:val="00554176"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fontstyle21">
    <w:name w:val="fontstyle21"/>
    <w:basedOn w:val="a4"/>
    <w:qFormat/>
    <w:rsid w:val="00554176"/>
    <w:rPr>
      <w:rFonts w:ascii="ArialMT" w:hAnsi="ArialMT" w:hint="default"/>
      <w:color w:val="000000"/>
      <w:sz w:val="22"/>
      <w:szCs w:val="22"/>
    </w:rPr>
  </w:style>
  <w:style w:type="character" w:customStyle="1" w:styleId="fontstyle11">
    <w:name w:val="fontstyle11"/>
    <w:basedOn w:val="a4"/>
    <w:qFormat/>
    <w:rsid w:val="00554176"/>
    <w:rPr>
      <w:rFonts w:ascii="宋体" w:eastAsia="宋体" w:hAnsi="宋体" w:hint="eastAsia"/>
      <w:color w:val="000000"/>
      <w:sz w:val="22"/>
      <w:szCs w:val="22"/>
    </w:rPr>
  </w:style>
  <w:style w:type="table" w:customStyle="1" w:styleId="310">
    <w:name w:val="无格式表格 31"/>
    <w:basedOn w:val="a5"/>
    <w:uiPriority w:val="43"/>
    <w:qFormat/>
    <w:rsid w:val="00554176"/>
    <w:rPr>
      <w:kern w:val="0"/>
      <w:sz w:val="20"/>
      <w:szCs w:val="20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0">
    <w:name w:val="无格式表格 41"/>
    <w:basedOn w:val="a5"/>
    <w:uiPriority w:val="44"/>
    <w:qFormat/>
    <w:rsid w:val="00554176"/>
    <w:rPr>
      <w:kern w:val="0"/>
      <w:sz w:val="20"/>
      <w:szCs w:val="20"/>
    </w:r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5"/>
    <w:uiPriority w:val="46"/>
    <w:qFormat/>
    <w:rsid w:val="00554176"/>
    <w:rPr>
      <w:kern w:val="0"/>
      <w:sz w:val="20"/>
      <w:szCs w:val="20"/>
    </w:rPr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9">
    <w:name w:val="网格型浅色1"/>
    <w:basedOn w:val="a5"/>
    <w:uiPriority w:val="40"/>
    <w:qFormat/>
    <w:rsid w:val="00554176"/>
    <w:rPr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f2">
    <w:name w:val="程序代码样式"/>
    <w:basedOn w:val="21"/>
    <w:link w:val="afffff3"/>
    <w:qFormat/>
    <w:rsid w:val="00554176"/>
    <w:pPr>
      <w:keepNext w:val="0"/>
      <w:keepLines w:val="0"/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2D0922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spacing w:line="240" w:lineRule="auto"/>
      <w:ind w:left="91"/>
      <w:jc w:val="left"/>
      <w:outlineLvl w:val="9"/>
    </w:pPr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</w:rPr>
  </w:style>
  <w:style w:type="character" w:customStyle="1" w:styleId="afffff3">
    <w:name w:val="程序代码样式 字符"/>
    <w:basedOn w:val="22"/>
    <w:link w:val="afffff2"/>
    <w:qFormat/>
    <w:rsid w:val="00554176"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2D0922" w:fill="E7E6E6" w:themeFill="background2"/>
    </w:rPr>
  </w:style>
  <w:style w:type="paragraph" w:customStyle="1" w:styleId="3b">
    <w:name w:val="标题3"/>
    <w:basedOn w:val="afa"/>
    <w:link w:val="3c"/>
    <w:qFormat/>
    <w:rsid w:val="00554176"/>
    <w:pPr>
      <w:spacing w:beforeLines="50" w:before="156" w:afterLines="50" w:after="156"/>
      <w:ind w:left="1418" w:firstLineChars="0" w:hanging="567"/>
      <w:jc w:val="left"/>
      <w:outlineLvl w:val="2"/>
    </w:pPr>
    <w:rPr>
      <w:rFonts w:hAnsi="Times New Roman"/>
      <w:b/>
      <w:sz w:val="24"/>
      <w:szCs w:val="24"/>
    </w:rPr>
  </w:style>
  <w:style w:type="character" w:customStyle="1" w:styleId="3c">
    <w:name w:val="标题3 字符"/>
    <w:basedOn w:val="afb"/>
    <w:link w:val="3b"/>
    <w:qFormat/>
    <w:rsid w:val="00554176"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31">
    <w:name w:val="样式3"/>
    <w:basedOn w:val="1"/>
    <w:link w:val="3d"/>
    <w:qFormat/>
    <w:rsid w:val="00554176"/>
    <w:pPr>
      <w:numPr>
        <w:numId w:val="13"/>
      </w:numPr>
      <w:adjustRightInd/>
      <w:ind w:firstLine="0"/>
    </w:pPr>
  </w:style>
  <w:style w:type="character" w:customStyle="1" w:styleId="3d">
    <w:name w:val="样式3 字符"/>
    <w:basedOn w:val="16"/>
    <w:link w:val="31"/>
    <w:qFormat/>
    <w:rsid w:val="00554176"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110">
    <w:name w:val="未处理的提及11"/>
    <w:basedOn w:val="a4"/>
    <w:uiPriority w:val="99"/>
    <w:semiHidden/>
    <w:unhideWhenUsed/>
    <w:qFormat/>
    <w:rsid w:val="00554176"/>
    <w:rPr>
      <w:color w:val="605E5C"/>
      <w:shd w:val="clear" w:color="auto" w:fill="E1DFDD"/>
    </w:rPr>
  </w:style>
  <w:style w:type="paragraph" w:styleId="afffff4">
    <w:name w:val="Intense Quote"/>
    <w:basedOn w:val="a3"/>
    <w:next w:val="a3"/>
    <w:link w:val="afffff5"/>
    <w:uiPriority w:val="30"/>
    <w:qFormat/>
    <w:rsid w:val="00554176"/>
    <w:pPr>
      <w:widowControl w:val="0"/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="Arial" w:hAnsi="Arial" w:cstheme="minorBidi"/>
      <w:i/>
      <w:iCs/>
      <w:color w:val="4472C4" w:themeColor="accent1"/>
    </w:rPr>
  </w:style>
  <w:style w:type="character" w:customStyle="1" w:styleId="afffff5">
    <w:name w:val="明显引用 字符"/>
    <w:basedOn w:val="a4"/>
    <w:link w:val="afffff4"/>
    <w:uiPriority w:val="30"/>
    <w:qFormat/>
    <w:rsid w:val="00554176"/>
    <w:rPr>
      <w:rFonts w:ascii="Arial" w:eastAsia="宋体" w:hAnsi="Arial"/>
      <w:i/>
      <w:iCs/>
      <w:color w:val="4472C4" w:themeColor="accent1"/>
    </w:rPr>
  </w:style>
  <w:style w:type="paragraph" w:customStyle="1" w:styleId="1a">
    <w:name w:val="书目1"/>
    <w:basedOn w:val="a3"/>
    <w:next w:val="a3"/>
    <w:uiPriority w:val="37"/>
    <w:semiHidden/>
    <w:unhideWhenUsed/>
    <w:qFormat/>
    <w:rsid w:val="00554176"/>
    <w:pPr>
      <w:widowControl w:val="0"/>
    </w:pPr>
    <w:rPr>
      <w:rFonts w:ascii="Arial" w:hAnsi="Arial" w:cstheme="minorBidi"/>
    </w:rPr>
  </w:style>
  <w:style w:type="paragraph" w:styleId="afffff6">
    <w:name w:val="No Spacing"/>
    <w:uiPriority w:val="1"/>
    <w:qFormat/>
    <w:rsid w:val="00554176"/>
    <w:pPr>
      <w:widowControl w:val="0"/>
      <w:ind w:firstLineChars="200" w:firstLine="200"/>
      <w:jc w:val="both"/>
    </w:pPr>
    <w:rPr>
      <w:rFonts w:ascii="Arial" w:eastAsia="宋体" w:hAnsi="Arial"/>
    </w:rPr>
  </w:style>
  <w:style w:type="paragraph" w:styleId="afffff7">
    <w:name w:val="Quote"/>
    <w:basedOn w:val="a3"/>
    <w:next w:val="a3"/>
    <w:link w:val="afffff8"/>
    <w:uiPriority w:val="29"/>
    <w:qFormat/>
    <w:rsid w:val="00554176"/>
    <w:pPr>
      <w:widowControl w:val="0"/>
      <w:spacing w:before="200" w:after="160"/>
      <w:ind w:left="864" w:right="864"/>
      <w:jc w:val="center"/>
    </w:pPr>
    <w:rPr>
      <w:rFonts w:ascii="Arial" w:hAnsi="Arial" w:cstheme="minorBidi"/>
      <w:i/>
      <w:iCs/>
      <w:color w:val="404040" w:themeColor="text1" w:themeTint="BF"/>
    </w:rPr>
  </w:style>
  <w:style w:type="character" w:customStyle="1" w:styleId="afffff8">
    <w:name w:val="引用 字符"/>
    <w:basedOn w:val="a4"/>
    <w:link w:val="afffff7"/>
    <w:uiPriority w:val="29"/>
    <w:qFormat/>
    <w:rsid w:val="00554176"/>
    <w:rPr>
      <w:rFonts w:ascii="Arial" w:eastAsia="宋体" w:hAnsi="Arial"/>
      <w:i/>
      <w:iCs/>
      <w:color w:val="404040" w:themeColor="text1" w:themeTint="BF"/>
    </w:rPr>
  </w:style>
  <w:style w:type="paragraph" w:customStyle="1" w:styleId="afffff9">
    <w:name w:val="终端颜色样式"/>
    <w:basedOn w:val="afffff2"/>
    <w:link w:val="afffffa"/>
    <w:qFormat/>
    <w:rsid w:val="00554176"/>
    <w:pPr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</w:pPr>
  </w:style>
  <w:style w:type="character" w:customStyle="1" w:styleId="afffffa">
    <w:name w:val="终端颜色样式 字符"/>
    <w:basedOn w:val="afffff3"/>
    <w:link w:val="afffff9"/>
    <w:qFormat/>
    <w:rsid w:val="00554176"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404040" w:fill="E7E6E6" w:themeFill="background2"/>
    </w:rPr>
  </w:style>
  <w:style w:type="character" w:customStyle="1" w:styleId="o">
    <w:name w:val="o"/>
    <w:basedOn w:val="a4"/>
    <w:qFormat/>
    <w:rsid w:val="00554176"/>
  </w:style>
  <w:style w:type="paragraph" w:customStyle="1" w:styleId="41">
    <w:name w:val="标题4"/>
    <w:basedOn w:val="42"/>
    <w:next w:val="42"/>
    <w:link w:val="47"/>
    <w:qFormat/>
    <w:rsid w:val="00554176"/>
    <w:pPr>
      <w:widowControl w:val="0"/>
      <w:numPr>
        <w:numId w:val="14"/>
      </w:numPr>
      <w:adjustRightInd w:val="0"/>
      <w:snapToGrid w:val="0"/>
      <w:spacing w:line="240" w:lineRule="auto"/>
      <w:ind w:firstLine="0"/>
      <w:jc w:val="left"/>
    </w:pPr>
  </w:style>
  <w:style w:type="character" w:customStyle="1" w:styleId="47">
    <w:name w:val="标题4 字符"/>
    <w:basedOn w:val="43"/>
    <w:link w:val="41"/>
    <w:qFormat/>
    <w:rsid w:val="00554176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termhd">
    <w:name w:val="term_hd"/>
    <w:basedOn w:val="a4"/>
    <w:qFormat/>
    <w:rsid w:val="00554176"/>
  </w:style>
  <w:style w:type="character" w:customStyle="1" w:styleId="1b">
    <w:name w:val="明显参考1"/>
    <w:basedOn w:val="a4"/>
    <w:uiPriority w:val="32"/>
    <w:qFormat/>
    <w:rsid w:val="00554176"/>
    <w:rPr>
      <w:b/>
      <w:bCs/>
      <w:smallCaps/>
      <w:color w:val="4472C4" w:themeColor="accent1"/>
      <w:spacing w:val="5"/>
    </w:rPr>
  </w:style>
  <w:style w:type="character" w:customStyle="1" w:styleId="str">
    <w:name w:val="str"/>
    <w:basedOn w:val="a4"/>
    <w:qFormat/>
    <w:rsid w:val="00554176"/>
  </w:style>
  <w:style w:type="character" w:customStyle="1" w:styleId="InternetLink">
    <w:name w:val="Internet Link"/>
    <w:basedOn w:val="a4"/>
    <w:uiPriority w:val="99"/>
    <w:unhideWhenUsed/>
    <w:qFormat/>
    <w:rsid w:val="00554176"/>
    <w:rPr>
      <w:color w:val="0563C1" w:themeColor="hyperlink"/>
      <w:u w:val="single"/>
    </w:rPr>
  </w:style>
  <w:style w:type="character" w:customStyle="1" w:styleId="ListLabel1">
    <w:name w:val="ListLabel 1"/>
    <w:qFormat/>
    <w:rsid w:val="00554176"/>
    <w:rPr>
      <w:rFonts w:eastAsia="等线"/>
    </w:rPr>
  </w:style>
  <w:style w:type="character" w:customStyle="1" w:styleId="ListLabel2">
    <w:name w:val="ListLabel 2"/>
    <w:qFormat/>
    <w:rsid w:val="00554176"/>
    <w:rPr>
      <w:rFonts w:eastAsia="宋体"/>
    </w:rPr>
  </w:style>
  <w:style w:type="character" w:customStyle="1" w:styleId="ListLabel3">
    <w:name w:val="ListLabel 3"/>
    <w:qFormat/>
    <w:rsid w:val="00554176"/>
    <w:rPr>
      <w:rFonts w:eastAsia="宋体"/>
    </w:rPr>
  </w:style>
  <w:style w:type="character" w:customStyle="1" w:styleId="SourceText">
    <w:name w:val="Source Text"/>
    <w:qFormat/>
    <w:rsid w:val="00554176"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sid w:val="00554176"/>
    <w:rPr>
      <w:rFonts w:ascii="OpenSymbol" w:eastAsia="OpenSymbol" w:hAnsi="OpenSymbol" w:cs="OpenSymbol"/>
    </w:rPr>
  </w:style>
  <w:style w:type="character" w:customStyle="1" w:styleId="ListLabel4">
    <w:name w:val="ListLabel 4"/>
    <w:qFormat/>
    <w:rsid w:val="00554176"/>
    <w:rPr>
      <w:rFonts w:eastAsia="宋体"/>
    </w:rPr>
  </w:style>
  <w:style w:type="character" w:customStyle="1" w:styleId="NumberingSymbols">
    <w:name w:val="Numbering Symbols"/>
    <w:qFormat/>
    <w:rsid w:val="00554176"/>
  </w:style>
  <w:style w:type="character" w:customStyle="1" w:styleId="ListLabel5">
    <w:name w:val="ListLabel 5"/>
    <w:qFormat/>
    <w:rsid w:val="00554176"/>
    <w:rPr>
      <w:rFonts w:eastAsia="宋体"/>
    </w:rPr>
  </w:style>
  <w:style w:type="character" w:customStyle="1" w:styleId="ListLabel6">
    <w:name w:val="ListLabel 6"/>
    <w:qFormat/>
    <w:rsid w:val="00554176"/>
    <w:rPr>
      <w:rFonts w:eastAsia="宋体"/>
    </w:rPr>
  </w:style>
  <w:style w:type="character" w:customStyle="1" w:styleId="ListLabel7">
    <w:name w:val="ListLabel 7"/>
    <w:qFormat/>
    <w:rsid w:val="00554176"/>
    <w:rPr>
      <w:rFonts w:eastAsia="宋体"/>
    </w:rPr>
  </w:style>
  <w:style w:type="character" w:customStyle="1" w:styleId="ListLabel8">
    <w:name w:val="ListLabel 8"/>
    <w:qFormat/>
    <w:rsid w:val="00554176"/>
    <w:rPr>
      <w:rFonts w:eastAsia="宋体"/>
    </w:rPr>
  </w:style>
  <w:style w:type="character" w:customStyle="1" w:styleId="ListLabel9">
    <w:name w:val="ListLabel 9"/>
    <w:qFormat/>
    <w:rsid w:val="00554176"/>
    <w:rPr>
      <w:rFonts w:eastAsia="宋体"/>
    </w:rPr>
  </w:style>
  <w:style w:type="paragraph" w:customStyle="1" w:styleId="Heading">
    <w:name w:val="Heading"/>
    <w:basedOn w:val="a3"/>
    <w:next w:val="afa"/>
    <w:qFormat/>
    <w:rsid w:val="00554176"/>
    <w:pPr>
      <w:keepNext/>
      <w:widowControl w:val="0"/>
      <w:spacing w:before="240" w:after="120"/>
      <w:ind w:firstLineChars="0" w:firstLine="0"/>
    </w:pPr>
    <w:rPr>
      <w:rFonts w:ascii="Liberation Sans" w:eastAsia="Noto Sans CJK SC Regular" w:hAnsi="Liberation Sans" w:cs="FreeSans"/>
      <w:color w:val="00000A"/>
      <w:kern w:val="0"/>
      <w:sz w:val="28"/>
      <w:szCs w:val="28"/>
    </w:rPr>
  </w:style>
  <w:style w:type="paragraph" w:customStyle="1" w:styleId="Index">
    <w:name w:val="Index"/>
    <w:basedOn w:val="a3"/>
    <w:qFormat/>
    <w:rsid w:val="00554176"/>
    <w:pPr>
      <w:widowControl w:val="0"/>
      <w:suppressLineNumbers/>
      <w:ind w:firstLineChars="0" w:firstLine="0"/>
    </w:pPr>
    <w:rPr>
      <w:rFonts w:asciiTheme="minorHAnsi" w:eastAsiaTheme="minorEastAsia" w:hAnsiTheme="minorHAnsi" w:cs="FreeSans"/>
      <w:color w:val="00000A"/>
      <w:kern w:val="0"/>
    </w:rPr>
  </w:style>
  <w:style w:type="paragraph" w:customStyle="1" w:styleId="PreformattedText">
    <w:name w:val="Preformatted Text"/>
    <w:basedOn w:val="a3"/>
    <w:qFormat/>
    <w:rsid w:val="00554176"/>
    <w:pPr>
      <w:widowControl w:val="0"/>
      <w:ind w:firstLineChars="0" w:firstLine="0"/>
    </w:pPr>
    <w:rPr>
      <w:rFonts w:asciiTheme="minorHAnsi" w:eastAsiaTheme="minorEastAsia" w:hAnsiTheme="minorHAnsi" w:cstheme="minorBidi"/>
      <w:color w:val="00000A"/>
      <w:kern w:val="0"/>
    </w:rPr>
  </w:style>
  <w:style w:type="character" w:customStyle="1" w:styleId="token">
    <w:name w:val="token"/>
    <w:basedOn w:val="a4"/>
    <w:qFormat/>
    <w:rsid w:val="00554176"/>
  </w:style>
  <w:style w:type="character" w:customStyle="1" w:styleId="p">
    <w:name w:val="p"/>
    <w:basedOn w:val="a4"/>
    <w:qFormat/>
    <w:rsid w:val="00554176"/>
  </w:style>
  <w:style w:type="character" w:customStyle="1" w:styleId="n">
    <w:name w:val="n"/>
    <w:basedOn w:val="a4"/>
    <w:qFormat/>
    <w:rsid w:val="00554176"/>
  </w:style>
  <w:style w:type="character" w:customStyle="1" w:styleId="err">
    <w:name w:val="err"/>
    <w:basedOn w:val="a4"/>
    <w:qFormat/>
    <w:rsid w:val="00554176"/>
  </w:style>
  <w:style w:type="character" w:customStyle="1" w:styleId="mi">
    <w:name w:val="mi"/>
    <w:basedOn w:val="a4"/>
    <w:qFormat/>
    <w:rsid w:val="00554176"/>
  </w:style>
  <w:style w:type="character" w:customStyle="1" w:styleId="cm">
    <w:name w:val="cm"/>
    <w:basedOn w:val="a4"/>
    <w:qFormat/>
    <w:rsid w:val="00554176"/>
  </w:style>
  <w:style w:type="character" w:customStyle="1" w:styleId="mh">
    <w:name w:val="mh"/>
    <w:basedOn w:val="a4"/>
    <w:qFormat/>
    <w:rsid w:val="00554176"/>
  </w:style>
  <w:style w:type="paragraph" w:customStyle="1" w:styleId="B2">
    <w:name w:val="B样式2"/>
    <w:basedOn w:val="affff4"/>
    <w:link w:val="B20"/>
    <w:qFormat/>
    <w:rsid w:val="00554176"/>
    <w:pPr>
      <w:numPr>
        <w:ilvl w:val="1"/>
        <w:numId w:val="15"/>
      </w:numPr>
      <w:spacing w:beforeLines="50" w:before="156" w:afterLines="50" w:after="156"/>
      <w:ind w:firstLineChars="0"/>
      <w:outlineLvl w:val="2"/>
    </w:pPr>
    <w:rPr>
      <w:b/>
      <w:sz w:val="32"/>
      <w:szCs w:val="32"/>
    </w:rPr>
  </w:style>
  <w:style w:type="character" w:customStyle="1" w:styleId="B20">
    <w:name w:val="B样式2 字符"/>
    <w:basedOn w:val="affff5"/>
    <w:link w:val="B2"/>
    <w:qFormat/>
    <w:rsid w:val="00554176"/>
    <w:rPr>
      <w:rFonts w:ascii="宋体" w:eastAsia="宋体" w:hAnsi="宋体" w:cs="宋体"/>
      <w:b/>
      <w:sz w:val="32"/>
      <w:szCs w:val="32"/>
    </w:rPr>
  </w:style>
  <w:style w:type="paragraph" w:customStyle="1" w:styleId="B30">
    <w:name w:val="B样式3"/>
    <w:basedOn w:val="affff4"/>
    <w:link w:val="B31"/>
    <w:qFormat/>
    <w:rsid w:val="00554176"/>
    <w:pPr>
      <w:numPr>
        <w:numId w:val="16"/>
      </w:numPr>
      <w:ind w:firstLineChars="0" w:firstLine="0"/>
      <w:outlineLvl w:val="3"/>
    </w:pPr>
    <w:rPr>
      <w:b/>
      <w:sz w:val="24"/>
    </w:rPr>
  </w:style>
  <w:style w:type="character" w:customStyle="1" w:styleId="nl">
    <w:name w:val="nl"/>
    <w:basedOn w:val="a4"/>
    <w:qFormat/>
    <w:rsid w:val="00554176"/>
  </w:style>
  <w:style w:type="character" w:customStyle="1" w:styleId="B31">
    <w:name w:val="B样式3 字符"/>
    <w:basedOn w:val="affff5"/>
    <w:link w:val="B30"/>
    <w:qFormat/>
    <w:rsid w:val="00554176"/>
    <w:rPr>
      <w:rFonts w:ascii="宋体" w:eastAsia="宋体" w:hAnsi="宋体" w:cs="宋体"/>
      <w:b/>
      <w:sz w:val="24"/>
    </w:rPr>
  </w:style>
  <w:style w:type="character" w:customStyle="1" w:styleId="fontstyle31">
    <w:name w:val="fontstyle31"/>
    <w:basedOn w:val="a4"/>
    <w:qFormat/>
    <w:rsid w:val="00554176"/>
    <w:rPr>
      <w:rFonts w:ascii="TimesNewRomanPS-ItalicMT" w:hAnsi="TimesNewRomanPS-ItalicMT" w:hint="default"/>
      <w:i/>
      <w:iCs/>
      <w:color w:val="000000"/>
      <w:sz w:val="20"/>
      <w:szCs w:val="20"/>
    </w:rPr>
  </w:style>
  <w:style w:type="character" w:customStyle="1" w:styleId="fontstyle41">
    <w:name w:val="fontstyle41"/>
    <w:basedOn w:val="a4"/>
    <w:qFormat/>
    <w:rsid w:val="00554176"/>
    <w:rPr>
      <w:rFonts w:ascii="LucidaSansTypewriteX" w:hAnsi="LucidaSansTypewriteX" w:hint="default"/>
      <w:color w:val="000000"/>
      <w:sz w:val="18"/>
      <w:szCs w:val="18"/>
    </w:rPr>
  </w:style>
  <w:style w:type="paragraph" w:customStyle="1" w:styleId="comments-section">
    <w:name w:val="comments-section"/>
    <w:basedOn w:val="a3"/>
    <w:qFormat/>
    <w:rsid w:val="00554176"/>
    <w:pPr>
      <w:spacing w:before="100" w:beforeAutospacing="1" w:after="100" w:afterAutospacing="1"/>
      <w:ind w:firstLineChars="0" w:firstLine="0"/>
      <w:jc w:val="left"/>
    </w:pPr>
    <w:rPr>
      <w:kern w:val="0"/>
      <w:sz w:val="24"/>
      <w:szCs w:val="24"/>
    </w:rPr>
  </w:style>
  <w:style w:type="paragraph" w:customStyle="1" w:styleId="B3">
    <w:name w:val="B标题3"/>
    <w:basedOn w:val="affff4"/>
    <w:link w:val="B32"/>
    <w:qFormat/>
    <w:rsid w:val="00554176"/>
    <w:pPr>
      <w:numPr>
        <w:ilvl w:val="2"/>
        <w:numId w:val="17"/>
      </w:numPr>
      <w:ind w:firstLineChars="0" w:firstLine="0"/>
      <w:outlineLvl w:val="3"/>
    </w:pPr>
    <w:rPr>
      <w:b/>
      <w:sz w:val="24"/>
    </w:rPr>
  </w:style>
  <w:style w:type="character" w:customStyle="1" w:styleId="B32">
    <w:name w:val="B标题3 字符"/>
    <w:basedOn w:val="affff5"/>
    <w:link w:val="B3"/>
    <w:qFormat/>
    <w:rsid w:val="00554176"/>
    <w:rPr>
      <w:rFonts w:ascii="宋体" w:eastAsia="宋体" w:hAnsi="宋体" w:cs="宋体"/>
      <w:b/>
      <w:sz w:val="24"/>
    </w:rPr>
  </w:style>
  <w:style w:type="character" w:customStyle="1" w:styleId="2d">
    <w:name w:val="未处理的提及2"/>
    <w:basedOn w:val="a4"/>
    <w:uiPriority w:val="99"/>
    <w:semiHidden/>
    <w:unhideWhenUsed/>
    <w:qFormat/>
    <w:rsid w:val="00554176"/>
    <w:rPr>
      <w:color w:val="605E5C"/>
      <w:shd w:val="clear" w:color="auto" w:fill="E1DFDD"/>
    </w:rPr>
  </w:style>
  <w:style w:type="paragraph" w:customStyle="1" w:styleId="a2">
    <w:name w:val="二级标题样式"/>
    <w:basedOn w:val="a3"/>
    <w:link w:val="afffffb"/>
    <w:qFormat/>
    <w:rsid w:val="00554176"/>
    <w:pPr>
      <w:numPr>
        <w:ilvl w:val="1"/>
        <w:numId w:val="18"/>
      </w:numPr>
      <w:adjustRightInd w:val="0"/>
      <w:snapToGrid w:val="0"/>
      <w:spacing w:beforeLines="50" w:before="156" w:afterLines="50" w:after="156"/>
      <w:ind w:firstLineChars="0" w:firstLine="0"/>
      <w:jc w:val="left"/>
      <w:outlineLvl w:val="2"/>
    </w:pPr>
    <w:rPr>
      <w:rFonts w:cstheme="minorBidi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afffffb">
    <w:name w:val="二级标题样式 字符"/>
    <w:basedOn w:val="a4"/>
    <w:link w:val="a2"/>
    <w:qFormat/>
    <w:rsid w:val="00554176"/>
    <w:rPr>
      <w:rFonts w:ascii="宋体" w:eastAsia="宋体" w:hAnsi="宋体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TOC11">
    <w:name w:val="TOC 标题11"/>
    <w:basedOn w:val="10"/>
    <w:next w:val="a3"/>
    <w:uiPriority w:val="39"/>
    <w:unhideWhenUsed/>
    <w:qFormat/>
    <w:rsid w:val="00554176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fffffc">
    <w:name w:val="Unresolved Mention"/>
    <w:basedOn w:val="a4"/>
    <w:uiPriority w:val="99"/>
    <w:semiHidden/>
    <w:unhideWhenUsed/>
    <w:rsid w:val="00554176"/>
    <w:rPr>
      <w:color w:val="605E5C"/>
      <w:shd w:val="clear" w:color="auto" w:fill="E1DFDD"/>
    </w:rPr>
  </w:style>
  <w:style w:type="character" w:customStyle="1" w:styleId="3e">
    <w:name w:val="未处理的提及3"/>
    <w:basedOn w:val="a4"/>
    <w:uiPriority w:val="99"/>
    <w:semiHidden/>
    <w:unhideWhenUsed/>
    <w:rsid w:val="005541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tslib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2117</Words>
  <Characters>12073</Characters>
  <Application>Microsoft Office Word</Application>
  <DocSecurity>0</DocSecurity>
  <Lines>100</Lines>
  <Paragraphs>28</Paragraphs>
  <ScaleCrop>false</ScaleCrop>
  <Company/>
  <LinksUpToDate>false</LinksUpToDate>
  <CharactersWithSpaces>14162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 东山</dc:creator>
  <cp:keywords/>
  <dc:description/>
  <cp:lastModifiedBy>韦 东山</cp:lastModifiedBy>
  <cp:revision>2</cp:revision>
  <dcterms:created xsi:type="dcterms:W3CDTF">2021-03-24T01:03:00Z</dcterms:created>
  <dcterms:modified xsi:type="dcterms:W3CDTF">2021-03-29T10:43:00Z</dcterms:modified>
</cp:coreProperties>
</file>